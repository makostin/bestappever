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b/>
          <w:bCs/>
          <w:color w:val="auto"/>
          <w:sz w:val="28"/>
          <w:szCs w:val="28"/>
        </w:rPr>
        <w:t>БЕЛОРУССКИЙ ГОСУДАРСТВЕННЫЙ УНИВЕРСИТЕТ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Механико-математический факультет</w:t>
      </w: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Кафедра Веб-технологий и компьютерного моделирования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494673" w:rsidRPr="00A77F8D" w:rsidRDefault="008354E3">
      <w:pPr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ВОЙТЕХ СВЕТАЛАНА ГЕННАДЬЕВНА</w:t>
      </w:r>
    </w:p>
    <w:p w:rsidR="00494673" w:rsidRPr="00A77F8D" w:rsidRDefault="00494673">
      <w:pPr>
        <w:jc w:val="center"/>
        <w:rPr>
          <w:b/>
          <w:bCs/>
          <w:color w:val="auto"/>
          <w:sz w:val="28"/>
          <w:szCs w:val="28"/>
        </w:rPr>
      </w:pPr>
    </w:p>
    <w:p w:rsidR="00494673" w:rsidRPr="008354E3" w:rsidRDefault="008354E3" w:rsidP="00EB3252">
      <w:pPr>
        <w:jc w:val="center"/>
        <w:rPr>
          <w:b/>
          <w:color w:val="auto"/>
          <w:sz w:val="28"/>
          <w:szCs w:val="28"/>
        </w:rPr>
      </w:pPr>
      <w:r>
        <w:rPr>
          <w:b/>
          <w:color w:val="auto"/>
          <w:sz w:val="28"/>
          <w:szCs w:val="28"/>
        </w:rPr>
        <w:t xml:space="preserve">ПРОЕКТИРОВАНИЕ И РЕАЛИЗАЦИЯ </w:t>
      </w:r>
      <w:r>
        <w:rPr>
          <w:b/>
          <w:color w:val="auto"/>
          <w:sz w:val="28"/>
          <w:szCs w:val="28"/>
          <w:lang w:val="en-US"/>
        </w:rPr>
        <w:t>RESTFUL</w:t>
      </w:r>
      <w:r>
        <w:rPr>
          <w:b/>
          <w:color w:val="auto"/>
          <w:sz w:val="28"/>
          <w:szCs w:val="28"/>
        </w:rPr>
        <w:t xml:space="preserve"> ВЕБ-СЕРВИС</w:t>
      </w:r>
      <w:r w:rsidR="003B729F">
        <w:rPr>
          <w:b/>
          <w:color w:val="auto"/>
          <w:sz w:val="28"/>
          <w:szCs w:val="28"/>
        </w:rPr>
        <w:t>ОВ И АНДРОИД-КЛИЕНТА ДЛЯ СИСТЕМЫ</w:t>
      </w:r>
      <w:r>
        <w:rPr>
          <w:b/>
          <w:color w:val="auto"/>
          <w:sz w:val="28"/>
          <w:szCs w:val="28"/>
        </w:rPr>
        <w:t xml:space="preserve"> УПРАВЛЕНИЯ УЧЕБНЫМ РАСПИСАНИЕМ</w:t>
      </w: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b/>
          <w:bCs/>
          <w:color w:val="auto"/>
          <w:sz w:val="28"/>
          <w:szCs w:val="28"/>
        </w:rPr>
      </w:pPr>
    </w:p>
    <w:p w:rsidR="00B047C6" w:rsidRPr="00A77F8D" w:rsidRDefault="00B047C6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Дипломная работа </w:t>
      </w:r>
    </w:p>
    <w:p w:rsidR="00494673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студентки V курса специальности Математик</w:t>
      </w:r>
    </w:p>
    <w:p w:rsidR="00B047C6" w:rsidRPr="00A77F8D" w:rsidRDefault="00EB3252" w:rsidP="00EB3252">
      <w:pPr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(информационные технологии)</w:t>
      </w: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Default="00B047C6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Руководитель</w:t>
      </w:r>
    </w:p>
    <w:p w:rsidR="008354E3" w:rsidRPr="00A77F8D" w:rsidRDefault="008354E3" w:rsidP="008354E3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СУЗДАЛЬ</w:t>
      </w:r>
      <w:r w:rsidRPr="00A77F8D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Станислав Валерьевич</w:t>
      </w:r>
    </w:p>
    <w:p w:rsidR="00E358E3" w:rsidRPr="00A77F8D" w:rsidRDefault="008354E3">
      <w:pPr>
        <w:ind w:left="5103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К</w:t>
      </w:r>
      <w:r w:rsidRPr="008354E3">
        <w:rPr>
          <w:color w:val="auto"/>
          <w:sz w:val="28"/>
          <w:szCs w:val="28"/>
        </w:rPr>
        <w:t>андидат физико-математических наук</w:t>
      </w:r>
    </w:p>
    <w:p w:rsidR="00E358E3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Рецензент</w:t>
      </w:r>
    </w:p>
    <w:p w:rsidR="008354E3" w:rsidRPr="00A77F8D" w:rsidRDefault="008354E3" w:rsidP="008354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КРЫЛОВ Евгений Вячеславович</w:t>
      </w:r>
    </w:p>
    <w:p w:rsidR="00B047C6" w:rsidRPr="00A77F8D" w:rsidRDefault="00E358E3">
      <w:pPr>
        <w:ind w:left="5103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старший преподаватель кафедры </w:t>
      </w:r>
      <w:proofErr w:type="spellStart"/>
      <w:r w:rsidRPr="00A77F8D">
        <w:rPr>
          <w:color w:val="auto"/>
          <w:sz w:val="28"/>
          <w:szCs w:val="28"/>
        </w:rPr>
        <w:t>ВТиКМ</w:t>
      </w:r>
      <w:proofErr w:type="spellEnd"/>
      <w:r w:rsidR="00B047C6" w:rsidRPr="00A77F8D">
        <w:rPr>
          <w:color w:val="auto"/>
          <w:sz w:val="28"/>
          <w:szCs w:val="28"/>
        </w:rPr>
        <w:t xml:space="preserve"> </w:t>
      </w:r>
    </w:p>
    <w:p w:rsidR="00B047C6" w:rsidRPr="00A77F8D" w:rsidRDefault="00B047C6">
      <w:pPr>
        <w:tabs>
          <w:tab w:val="left" w:pos="1100"/>
        </w:tabs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ab/>
      </w: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jc w:val="right"/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B047C6">
      <w:pPr>
        <w:rPr>
          <w:color w:val="auto"/>
          <w:sz w:val="28"/>
          <w:szCs w:val="28"/>
        </w:rPr>
      </w:pP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«</w:t>
      </w:r>
      <w:r w:rsidR="00B047C6" w:rsidRPr="00A77F8D">
        <w:rPr>
          <w:color w:val="auto"/>
          <w:sz w:val="28"/>
          <w:szCs w:val="28"/>
        </w:rPr>
        <w:t>Допустить к защите</w:t>
      </w:r>
      <w:r w:rsidRPr="00A77F8D">
        <w:rPr>
          <w:color w:val="auto"/>
          <w:sz w:val="28"/>
          <w:szCs w:val="28"/>
        </w:rPr>
        <w:t>»</w:t>
      </w:r>
    </w:p>
    <w:p w:rsidR="00B047C6" w:rsidRPr="00A77F8D" w:rsidRDefault="00B047C6">
      <w:pPr>
        <w:rPr>
          <w:color w:val="auto"/>
          <w:sz w:val="28"/>
          <w:szCs w:val="28"/>
        </w:rPr>
      </w:pPr>
      <w:r w:rsidRPr="00A77F8D">
        <w:rPr>
          <w:b/>
          <w:color w:val="auto"/>
          <w:sz w:val="28"/>
          <w:szCs w:val="28"/>
        </w:rPr>
        <w:t>Зав</w:t>
      </w:r>
      <w:r w:rsidR="00494673" w:rsidRPr="00A77F8D">
        <w:rPr>
          <w:b/>
          <w:color w:val="auto"/>
          <w:sz w:val="28"/>
          <w:szCs w:val="28"/>
        </w:rPr>
        <w:t>.</w:t>
      </w:r>
      <w:r w:rsidRPr="00A77F8D">
        <w:rPr>
          <w:b/>
          <w:color w:val="auto"/>
          <w:sz w:val="28"/>
          <w:szCs w:val="28"/>
        </w:rPr>
        <w:t xml:space="preserve"> </w:t>
      </w:r>
      <w:r w:rsidR="00494673" w:rsidRPr="00A77F8D">
        <w:rPr>
          <w:b/>
          <w:color w:val="auto"/>
          <w:sz w:val="28"/>
          <w:szCs w:val="28"/>
        </w:rPr>
        <w:t>К</w:t>
      </w:r>
      <w:r w:rsidRPr="00A77F8D">
        <w:rPr>
          <w:b/>
          <w:color w:val="auto"/>
          <w:sz w:val="28"/>
          <w:szCs w:val="28"/>
        </w:rPr>
        <w:t>афедрой</w:t>
      </w:r>
      <w:r w:rsidR="00494673" w:rsidRPr="00A77F8D">
        <w:rPr>
          <w:color w:val="auto"/>
          <w:sz w:val="28"/>
          <w:szCs w:val="28"/>
        </w:rPr>
        <w:t xml:space="preserve"> </w:t>
      </w:r>
      <w:proofErr w:type="gramStart"/>
      <w:r w:rsidR="00494673" w:rsidRPr="00A77F8D">
        <w:rPr>
          <w:color w:val="auto"/>
          <w:sz w:val="28"/>
          <w:szCs w:val="28"/>
        </w:rPr>
        <w:t>ВТ</w:t>
      </w:r>
      <w:proofErr w:type="gramEnd"/>
      <w:r w:rsidR="00494673" w:rsidRPr="00A77F8D">
        <w:rPr>
          <w:color w:val="auto"/>
          <w:sz w:val="28"/>
          <w:szCs w:val="28"/>
        </w:rPr>
        <w:t xml:space="preserve"> и КМ</w:t>
      </w:r>
      <w:r w:rsidRPr="00A77F8D">
        <w:rPr>
          <w:color w:val="auto"/>
          <w:sz w:val="28"/>
          <w:szCs w:val="28"/>
        </w:rPr>
        <w:t>,</w:t>
      </w:r>
    </w:p>
    <w:p w:rsidR="00494673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канд. физ.-мат. наук, доцент</w:t>
      </w:r>
    </w:p>
    <w:p w:rsidR="00B047C6" w:rsidRPr="00A77F8D" w:rsidRDefault="00494673">
      <w:pPr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_____________ </w:t>
      </w:r>
      <w:r w:rsidR="00E358E3" w:rsidRPr="00A77F8D">
        <w:rPr>
          <w:color w:val="auto"/>
          <w:sz w:val="28"/>
          <w:szCs w:val="28"/>
        </w:rPr>
        <w:t xml:space="preserve"> Романчик В</w:t>
      </w:r>
      <w:r w:rsidRPr="00A77F8D">
        <w:rPr>
          <w:color w:val="auto"/>
          <w:sz w:val="28"/>
          <w:szCs w:val="28"/>
        </w:rPr>
        <w:t>.</w:t>
      </w:r>
      <w:r w:rsidR="00E358E3" w:rsidRPr="00A77F8D">
        <w:rPr>
          <w:color w:val="auto"/>
          <w:sz w:val="28"/>
          <w:szCs w:val="28"/>
        </w:rPr>
        <w:t>С</w:t>
      </w:r>
      <w:r w:rsidRPr="00A77F8D">
        <w:rPr>
          <w:color w:val="auto"/>
          <w:sz w:val="28"/>
          <w:szCs w:val="28"/>
        </w:rPr>
        <w:t>.</w:t>
      </w:r>
    </w:p>
    <w:p w:rsidR="00B047C6" w:rsidRPr="00A77F8D" w:rsidRDefault="008354E3" w:rsidP="00494673">
      <w:pPr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«___» ________ 2013</w:t>
      </w:r>
      <w:r w:rsidR="00494673" w:rsidRPr="00A77F8D">
        <w:rPr>
          <w:color w:val="auto"/>
          <w:sz w:val="28"/>
          <w:szCs w:val="28"/>
        </w:rPr>
        <w:t xml:space="preserve"> г.</w:t>
      </w: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4B5AEC" w:rsidRPr="00A77F8D" w:rsidRDefault="004B5AEC">
      <w:pPr>
        <w:jc w:val="center"/>
        <w:rPr>
          <w:color w:val="auto"/>
          <w:sz w:val="28"/>
          <w:szCs w:val="28"/>
        </w:rPr>
      </w:pPr>
    </w:p>
    <w:p w:rsidR="00EB3252" w:rsidRPr="00A77F8D" w:rsidRDefault="008354E3" w:rsidP="00494673">
      <w:pPr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Минск 2013</w:t>
      </w:r>
    </w:p>
    <w:p w:rsidR="0027466B" w:rsidRPr="00A77F8D" w:rsidRDefault="0027466B" w:rsidP="00007D77">
      <w:pPr>
        <w:pStyle w:val="1"/>
        <w:spacing w:after="240"/>
        <w:rPr>
          <w:rFonts w:ascii="Times New Roman" w:hAnsi="Times New Roman" w:cs="Times New Roman"/>
          <w:color w:val="auto"/>
          <w:sz w:val="28"/>
          <w:szCs w:val="28"/>
          <w:lang w:val="en-AU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  <w:lang w:val="en-AU"/>
        </w:rPr>
        <w:br w:type="page"/>
      </w:r>
      <w:bookmarkStart w:id="0" w:name="_Toc326322909"/>
      <w:r w:rsidR="0034534F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СОДЕРЖАНИЕ</w:t>
      </w:r>
      <w:bookmarkEnd w:id="0"/>
    </w:p>
    <w:p w:rsidR="0034534F" w:rsidRPr="00A77F8D" w:rsidRDefault="0034534F" w:rsidP="004C2889">
      <w:pPr>
        <w:pStyle w:val="10"/>
        <w:tabs>
          <w:tab w:val="right" w:leader="dot" w:pos="9634"/>
        </w:tabs>
        <w:spacing w:before="240" w:after="240"/>
        <w:rPr>
          <w:rFonts w:ascii="Times New Roman" w:hAnsi="Times New Roman" w:cs="Times New Roman"/>
          <w:sz w:val="28"/>
          <w:szCs w:val="28"/>
          <w:lang w:val="en-AU"/>
        </w:rPr>
      </w:pPr>
    </w:p>
    <w:p w:rsidR="00753E51" w:rsidRPr="00A77F8D" w:rsidRDefault="00AF66B1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r w:rsidRPr="00A77F8D">
        <w:rPr>
          <w:rFonts w:ascii="Times New Roman" w:hAnsi="Times New Roman" w:cs="Times New Roman"/>
          <w:sz w:val="28"/>
          <w:szCs w:val="28"/>
        </w:rPr>
        <w:fldChar w:fldCharType="begin"/>
      </w:r>
      <w:r w:rsidRPr="00A77F8D">
        <w:rPr>
          <w:rFonts w:ascii="Times New Roman" w:hAnsi="Times New Roman" w:cs="Times New Roman"/>
          <w:sz w:val="28"/>
          <w:szCs w:val="28"/>
        </w:rPr>
        <w:instrText xml:space="preserve"> TOC \o "1-3" \h \z \u </w:instrText>
      </w:r>
      <w:r w:rsidRPr="00A77F8D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326322909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СОДЕРЖАНИЕ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_Toc326322909 \h </w:instrTex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0C9A">
          <w:rPr>
            <w:rFonts w:ascii="Times New Roman" w:hAnsi="Times New Roman" w:cs="Times New Roman"/>
            <w:noProof/>
            <w:webHidden/>
            <w:sz w:val="28"/>
            <w:szCs w:val="28"/>
          </w:rPr>
          <w:t>2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53E51" w:rsidRPr="00A77F8D" w:rsidRDefault="008F4AF2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0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ВВЕДЕНИЕ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_Toc326322910 \h </w:instrTex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50C9A">
          <w:rPr>
            <w:rFonts w:ascii="Times New Roman" w:hAnsi="Times New Roman" w:cs="Times New Roman"/>
            <w:noProof/>
            <w:webHidden/>
            <w:sz w:val="28"/>
            <w:szCs w:val="28"/>
          </w:rPr>
          <w:t>3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753E51" w:rsidRPr="006F0493" w:rsidRDefault="008F4AF2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ru-RU" w:eastAsia="en-AU"/>
        </w:rPr>
      </w:pPr>
      <w:hyperlink w:anchor="_Toc326322911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ГЛАВА 1      ТЕОРЕТИЧЕСКАЯ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F0493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4</w:t>
        </w:r>
      </w:hyperlink>
    </w:p>
    <w:p w:rsidR="00753E51" w:rsidRPr="00A77F8D" w:rsidRDefault="008F4AF2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2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1.1 Сравнение с аналогами. Обзор существующих разработок.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FD0B6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5</w:t>
        </w:r>
      </w:hyperlink>
    </w:p>
    <w:p w:rsidR="00753E51" w:rsidRPr="00A77F8D" w:rsidRDefault="008F4AF2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3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1.2 Краткий обзор существующих технологий разработки приложения.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DA5467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8</w:t>
        </w:r>
      </w:hyperlink>
    </w:p>
    <w:p w:rsidR="00753E51" w:rsidRPr="00A77F8D" w:rsidRDefault="008F4AF2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4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1.3 Проектирование приложения. Модель.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3A4F2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15</w:t>
        </w:r>
      </w:hyperlink>
    </w:p>
    <w:p w:rsidR="00753E51" w:rsidRPr="00A77F8D" w:rsidRDefault="008F4AF2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5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1.4 </w:t>
        </w:r>
        <w:r w:rsidR="00394EC8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 xml:space="preserve">Системный анализ </w:t>
        </w:r>
        <w:r w:rsidR="00394EC8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п</w:t>
        </w:r>
        <w:r w:rsidR="00394EC8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роблемы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. Детализаци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я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проекта.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51474D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17</w:t>
        </w:r>
      </w:hyperlink>
    </w:p>
    <w:p w:rsidR="00753E51" w:rsidRPr="00A77F8D" w:rsidRDefault="008F4AF2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6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ГЛАВА 2      ПРАКТИЧЕСКАЯ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25855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</w:t>
        </w:r>
      </w:hyperlink>
      <w:r w:rsidR="009339C7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</w:p>
    <w:p w:rsidR="00753E51" w:rsidRPr="00A77F8D" w:rsidRDefault="008F4AF2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7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2.1 Описани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е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разработки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практ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и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ческой части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725855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16</w:t>
        </w:r>
      </w:hyperlink>
    </w:p>
    <w:p w:rsidR="009339C7" w:rsidRPr="00A77F8D" w:rsidRDefault="009339C7" w:rsidP="009339C7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2.2_Методология_тестирования." w:history="1"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2.</w:t>
        </w:r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2</w:t>
        </w:r>
        <w:r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</w:t>
        </w:r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Метод</w:t>
        </w:r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о</w:t>
        </w:r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логия тест</w:t>
        </w:r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и</w:t>
        </w:r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р</w:t>
        </w:r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о</w:t>
        </w:r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вания. Результаты</w:t>
        </w:r>
        <w:r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0C0569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35</w:t>
        </w:r>
      </w:hyperlink>
    </w:p>
    <w:p w:rsidR="00753E51" w:rsidRPr="00A77F8D" w:rsidRDefault="008F4AF2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19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ГЛАВА 3      ОРГАНИЗАЦИОННАЯ ЧАСТЬ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E87866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20</w:t>
        </w:r>
      </w:hyperlink>
    </w:p>
    <w:p w:rsidR="00753E51" w:rsidRDefault="008F4AF2">
      <w:pPr>
        <w:pStyle w:val="3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3.1_Перспективы_развития" w:history="1">
        <w:r w:rsidR="006F7CF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3.</w:t>
        </w:r>
        <w:r w:rsidR="006F7CF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1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</w:t>
        </w:r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Персп</w:t>
        </w:r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е</w:t>
        </w:r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ктив</w:t>
        </w:r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ы</w:t>
        </w:r>
        <w:r w:rsidR="00DA39E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 xml:space="preserve"> развития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DA39ED" w:rsidRPr="00A77F8D" w:rsidRDefault="00DA39ED" w:rsidP="00DA39ED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1" w:history="1"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3.</w:t>
        </w:r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2</w:t>
        </w:r>
        <w:r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 xml:space="preserve"> Выв</w:t>
        </w:r>
        <w:r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о</w:t>
        </w:r>
        <w:r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ды</w:t>
        </w:r>
        <w:r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753E51" w:rsidRDefault="008F4AF2">
      <w:pPr>
        <w:pStyle w:val="1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326322922" w:history="1"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СПИСОК ЛИТ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Е</w:t>
        </w:r>
        <w:r w:rsidR="00753E51" w:rsidRPr="00A77F8D"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РАТУРЫ</w:t>
        </w:r>
        <w:r w:rsidR="00753E51"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B35A51"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Pr="00A77F8D" w:rsidRDefault="00B35A51" w:rsidP="00B35A51">
      <w:pPr>
        <w:pStyle w:val="1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2" w:history="1"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ПРИЛОЖЕНИЕ</w:t>
        </w:r>
        <w:r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Default="00B35A51" w:rsidP="00B35A51">
      <w:pPr>
        <w:pStyle w:val="1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  <w:lang w:val="ru-RU"/>
        </w:rPr>
      </w:pPr>
      <w:hyperlink w:anchor="_Toc326322922" w:history="1"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  <w:lang w:val="ru-RU"/>
          </w:rPr>
          <w:t>АННОТАЦИЯ</w:t>
        </w:r>
        <w:r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37</w:t>
        </w:r>
      </w:hyperlink>
    </w:p>
    <w:p w:rsidR="00B35A51" w:rsidRDefault="00B35A51" w:rsidP="00B35A51">
      <w:pPr>
        <w:pStyle w:val="30"/>
        <w:tabs>
          <w:tab w:val="right" w:leader="dot" w:pos="9634"/>
        </w:tabs>
        <w:rPr>
          <w:rFonts w:ascii="Times New Roman" w:hAnsi="Times New Roman" w:cs="Times New Roman"/>
          <w:noProof/>
          <w:sz w:val="28"/>
          <w:szCs w:val="28"/>
        </w:rPr>
      </w:pPr>
      <w:hyperlink w:anchor="_Toc326322921" w:history="1"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Abstract</w:t>
        </w:r>
        <w:r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B35A51" w:rsidRPr="00A77F8D" w:rsidRDefault="00B35A51" w:rsidP="00B35A51">
      <w:pPr>
        <w:pStyle w:val="30"/>
        <w:tabs>
          <w:tab w:val="right" w:leader="dot" w:pos="9634"/>
        </w:tabs>
        <w:rPr>
          <w:rFonts w:ascii="Times New Roman" w:eastAsia="Times New Roman" w:hAnsi="Times New Roman" w:cs="Times New Roman"/>
          <w:noProof/>
          <w:sz w:val="28"/>
          <w:szCs w:val="28"/>
          <w:lang w:val="en-AU" w:eastAsia="en-AU"/>
        </w:rPr>
      </w:pPr>
      <w:hyperlink w:anchor="_Toc326322921" w:history="1">
        <w:r>
          <w:rPr>
            <w:rStyle w:val="ac"/>
            <w:rFonts w:ascii="Times New Roman" w:hAnsi="Times New Roman" w:cs="Times New Roman"/>
            <w:noProof/>
            <w:color w:val="auto"/>
            <w:sz w:val="28"/>
            <w:szCs w:val="28"/>
          </w:rPr>
          <w:t>Kewwords</w:t>
        </w:r>
        <w:r w:rsidRPr="00A77F8D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>
          <w:rPr>
            <w:rFonts w:ascii="Times New Roman" w:hAnsi="Times New Roman" w:cs="Times New Roman"/>
            <w:noProof/>
            <w:webHidden/>
            <w:sz w:val="28"/>
            <w:szCs w:val="28"/>
            <w:lang w:val="ru-RU"/>
          </w:rPr>
          <w:t>36</w:t>
        </w:r>
      </w:hyperlink>
    </w:p>
    <w:p w:rsidR="00B35A51" w:rsidRPr="00B35A51" w:rsidRDefault="00B35A51" w:rsidP="00B35A51">
      <w:pPr>
        <w:rPr>
          <w:lang w:val="en-US" w:eastAsia="ja-JP"/>
        </w:rPr>
      </w:pPr>
    </w:p>
    <w:p w:rsidR="00B35A51" w:rsidRPr="00B35A51" w:rsidRDefault="00B35A51" w:rsidP="00B35A51">
      <w:pPr>
        <w:rPr>
          <w:lang w:eastAsia="ja-JP"/>
        </w:rPr>
      </w:pPr>
    </w:p>
    <w:p w:rsidR="00B35A51" w:rsidRPr="00B35A51" w:rsidRDefault="00B35A51" w:rsidP="00B35A51">
      <w:pPr>
        <w:rPr>
          <w:lang w:eastAsia="ja-JP"/>
        </w:rPr>
      </w:pPr>
    </w:p>
    <w:p w:rsidR="0027466B" w:rsidRPr="00A77F8D" w:rsidRDefault="00AF66B1" w:rsidP="004C2889">
      <w:pPr>
        <w:pStyle w:val="1"/>
        <w:spacing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fldChar w:fldCharType="end"/>
      </w:r>
      <w:r w:rsidR="0027466B"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" w:name="_Toc326322910"/>
      <w:r w:rsidR="00636F35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F6649A" w:rsidRPr="00A77F8D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1"/>
    </w:p>
    <w:p w:rsidR="00EE210D" w:rsidRDefault="00EE210D" w:rsidP="00266B44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Человек за свою жизнь неоднократно сталкивается с расписанием разного рода событий. Например, такие события как, транспортные, учебные, производственные и другие, которые организованы периодичным образом. </w:t>
      </w:r>
      <w:r w:rsidR="008C0E4A">
        <w:rPr>
          <w:sz w:val="28"/>
          <w:szCs w:val="28"/>
          <w:lang w:val="ru-RU"/>
        </w:rPr>
        <w:t>Зная расписание, человек может с умом тратить свое время, распоряжаться им рационально. Но так как все в нашей жизни изменчиво, то и расписание не является исключением. Наверное, не стоит объяснять, что, если вовре</w:t>
      </w:r>
      <w:r w:rsidR="00A2568C">
        <w:rPr>
          <w:sz w:val="28"/>
          <w:szCs w:val="28"/>
          <w:lang w:val="ru-RU"/>
        </w:rPr>
        <w:t>мя не оповестить людей об изменениях в расписании, то это может привести к неблагоприятным последствиям. Поэтому очень важно, чтобы люди, непосредственно имеющие отношение к расписанию, всегда знали о последних изменениях.</w:t>
      </w:r>
    </w:p>
    <w:p w:rsidR="00EC180B" w:rsidRDefault="00A2568C" w:rsidP="001A62AD">
      <w:pPr>
        <w:pStyle w:val="ad"/>
        <w:spacing w:after="0" w:afterAutospacing="0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sz w:val="28"/>
          <w:szCs w:val="28"/>
          <w:lang w:val="ru-RU"/>
        </w:rPr>
        <w:t xml:space="preserve">Данная дипломная работа посвящена учебному расписанию в высших учебных заведениях, в частности БГУ, механико-математическому факультету. </w:t>
      </w:r>
      <w:r w:rsidR="00EC180B">
        <w:rPr>
          <w:sz w:val="28"/>
          <w:szCs w:val="28"/>
          <w:lang w:val="ru-RU"/>
        </w:rPr>
        <w:t xml:space="preserve">Неотъемлемой частью любого учебного </w:t>
      </w:r>
      <w:r>
        <w:rPr>
          <w:sz w:val="28"/>
          <w:szCs w:val="28"/>
          <w:lang w:val="ru-RU"/>
        </w:rPr>
        <w:t>года</w:t>
      </w:r>
      <w:r w:rsidR="00EC180B">
        <w:rPr>
          <w:sz w:val="28"/>
          <w:szCs w:val="28"/>
          <w:lang w:val="ru-RU"/>
        </w:rPr>
        <w:t xml:space="preserve"> является расписание занятий. Каждый раз в начале нового учебного семестра студент </w:t>
      </w:r>
      <w:r>
        <w:rPr>
          <w:sz w:val="28"/>
          <w:szCs w:val="28"/>
          <w:lang w:val="ru-RU"/>
        </w:rPr>
        <w:t xml:space="preserve">задает себе вопрос: «А какое у меня расписание? И какие пары сегодня?». </w:t>
      </w:r>
      <w:r w:rsidRPr="00266B44">
        <w:rPr>
          <w:rFonts w:eastAsia="Calibri"/>
          <w:sz w:val="28"/>
          <w:szCs w:val="28"/>
          <w:lang w:val="ru-RU" w:eastAsia="en-US"/>
        </w:rPr>
        <w:t>Учитывая, что процесс обучения в университете является довольно динамичным и изменчивым, хотелось бы дать студентам возможность узнавать об изменениях</w:t>
      </w:r>
      <w:r w:rsidR="002918AC">
        <w:rPr>
          <w:rFonts w:eastAsia="Calibri"/>
          <w:sz w:val="28"/>
          <w:szCs w:val="28"/>
          <w:lang w:val="ru-RU" w:eastAsia="en-US"/>
        </w:rPr>
        <w:t xml:space="preserve"> в расписании</w:t>
      </w:r>
      <w:r w:rsidRPr="00266B44">
        <w:rPr>
          <w:rFonts w:eastAsia="Calibri"/>
          <w:sz w:val="28"/>
          <w:szCs w:val="28"/>
          <w:lang w:val="ru-RU" w:eastAsia="en-US"/>
        </w:rPr>
        <w:t xml:space="preserve"> быстро и легко.  </w:t>
      </w:r>
    </w:p>
    <w:p w:rsidR="002918AC" w:rsidRDefault="002918AC" w:rsidP="00266B44">
      <w:pPr>
        <w:pStyle w:val="ad"/>
        <w:ind w:firstLine="720"/>
        <w:jc w:val="both"/>
        <w:rPr>
          <w:rFonts w:eastAsia="Calibri"/>
          <w:sz w:val="28"/>
          <w:szCs w:val="28"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>В наше время, время развития интернет технологий, наверное, уже все ВУЗы имеют собственные веб-сайты.</w:t>
      </w:r>
      <w:r w:rsidR="00215A13">
        <w:rPr>
          <w:rFonts w:eastAsia="Calibri"/>
          <w:sz w:val="28"/>
          <w:szCs w:val="28"/>
          <w:lang w:val="ru-RU" w:eastAsia="en-US"/>
        </w:rPr>
        <w:t xml:space="preserve"> И на многих из них размещается  расписание учебных занятий. Но, к сожалению, существует ряд недостатков:</w:t>
      </w:r>
    </w:p>
    <w:p w:rsidR="00215A13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Сайт факультета может не предоставлять возможность просмотра расписания занятий.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На сайте может быть расположена устаревшая информация, неактуальная на текущий день.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компьютеру (например, в дороге).</w:t>
      </w:r>
    </w:p>
    <w:p w:rsidR="00D73F47" w:rsidRPr="00D73F47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Не всегда есть доступ к интернету.</w:t>
      </w:r>
    </w:p>
    <w:p w:rsidR="00D73F47" w:rsidRPr="00EC180B" w:rsidRDefault="00D73F47" w:rsidP="001A62AD">
      <w:pPr>
        <w:pStyle w:val="ad"/>
        <w:numPr>
          <w:ilvl w:val="0"/>
          <w:numId w:val="39"/>
        </w:numPr>
        <w:spacing w:after="360" w:afterAutospacing="0"/>
        <w:jc w:val="both"/>
        <w:rPr>
          <w:lang w:val="ru-RU"/>
        </w:rPr>
      </w:pPr>
      <w:r>
        <w:rPr>
          <w:sz w:val="28"/>
          <w:szCs w:val="28"/>
          <w:lang w:val="ru-RU"/>
        </w:rPr>
        <w:t>Открытие сайта, не имеющего мобильного аналога, с телефона или планшета влечет за собой ряд неудо</w:t>
      </w:r>
      <w:proofErr w:type="gramStart"/>
      <w:r>
        <w:rPr>
          <w:sz w:val="28"/>
          <w:szCs w:val="28"/>
          <w:lang w:val="ru-RU"/>
        </w:rPr>
        <w:t>бств в пр</w:t>
      </w:r>
      <w:proofErr w:type="gramEnd"/>
      <w:r>
        <w:rPr>
          <w:sz w:val="28"/>
          <w:szCs w:val="28"/>
          <w:lang w:val="ru-RU"/>
        </w:rPr>
        <w:t>оцессе пользования.</w:t>
      </w:r>
    </w:p>
    <w:p w:rsidR="008F4AF2" w:rsidRDefault="001A62AD" w:rsidP="00266B44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Отметим</w:t>
      </w:r>
      <w:r w:rsidR="008F4AF2">
        <w:rPr>
          <w:sz w:val="28"/>
          <w:szCs w:val="28"/>
          <w:lang w:val="ru-RU"/>
        </w:rPr>
        <w:t>, что в наше время сложно уже встретить студента, у которого не было бы смартфона с возможностью выхода в интернет, работающего</w:t>
      </w:r>
      <w:r w:rsidR="008F4AF2" w:rsidRPr="0096187B">
        <w:rPr>
          <w:sz w:val="28"/>
          <w:szCs w:val="28"/>
          <w:lang w:val="ru-RU"/>
        </w:rPr>
        <w:t xml:space="preserve"> под управлением операционной системы </w:t>
      </w:r>
      <w:proofErr w:type="spellStart"/>
      <w:r w:rsidR="008F4AF2">
        <w:fldChar w:fldCharType="begin"/>
      </w:r>
      <w:r w:rsidR="008F4AF2" w:rsidRPr="003B729F">
        <w:rPr>
          <w:lang w:val="ru-RU"/>
        </w:rPr>
        <w:instrText xml:space="preserve"> </w:instrText>
      </w:r>
      <w:r w:rsidR="008F4AF2">
        <w:instrText>HYPERLINK</w:instrText>
      </w:r>
      <w:r w:rsidR="008F4AF2" w:rsidRPr="003B729F">
        <w:rPr>
          <w:lang w:val="ru-RU"/>
        </w:rPr>
        <w:instrText xml:space="preserve"> "</w:instrText>
      </w:r>
      <w:r w:rsidR="008F4AF2">
        <w:instrText>http</w:instrText>
      </w:r>
      <w:r w:rsidR="008F4AF2" w:rsidRPr="003B729F">
        <w:rPr>
          <w:lang w:val="ru-RU"/>
        </w:rPr>
        <w:instrText>://</w:instrText>
      </w:r>
      <w:r w:rsidR="008F4AF2">
        <w:instrText>ru</w:instrText>
      </w:r>
      <w:r w:rsidR="008F4AF2" w:rsidRPr="003B729F">
        <w:rPr>
          <w:lang w:val="ru-RU"/>
        </w:rPr>
        <w:instrText>.</w:instrText>
      </w:r>
      <w:r w:rsidR="008F4AF2">
        <w:instrText>wikipedia</w:instrText>
      </w:r>
      <w:r w:rsidR="008F4AF2" w:rsidRPr="003B729F">
        <w:rPr>
          <w:lang w:val="ru-RU"/>
        </w:rPr>
        <w:instrText>.</w:instrText>
      </w:r>
      <w:r w:rsidR="008F4AF2">
        <w:instrText>org</w:instrText>
      </w:r>
      <w:r w:rsidR="008F4AF2" w:rsidRPr="003B729F">
        <w:rPr>
          <w:lang w:val="ru-RU"/>
        </w:rPr>
        <w:instrText>/</w:instrText>
      </w:r>
      <w:r w:rsidR="008F4AF2">
        <w:instrText>wiki</w:instrText>
      </w:r>
      <w:r w:rsidR="008F4AF2" w:rsidRPr="003B729F">
        <w:rPr>
          <w:lang w:val="ru-RU"/>
        </w:rPr>
        <w:instrText>/</w:instrText>
      </w:r>
      <w:r w:rsidR="008F4AF2">
        <w:instrText>Apple</w:instrText>
      </w:r>
      <w:r w:rsidR="008F4AF2" w:rsidRPr="003B729F">
        <w:rPr>
          <w:lang w:val="ru-RU"/>
        </w:rPr>
        <w:instrText>_</w:instrText>
      </w:r>
      <w:r w:rsidR="008F4AF2">
        <w:instrText>iOS</w:instrText>
      </w:r>
      <w:r w:rsidR="008F4AF2" w:rsidRPr="003B729F">
        <w:rPr>
          <w:lang w:val="ru-RU"/>
        </w:rPr>
        <w:instrText>" \</w:instrText>
      </w:r>
      <w:r w:rsidR="008F4AF2">
        <w:instrText>o</w:instrText>
      </w:r>
      <w:r w:rsidR="008F4AF2" w:rsidRPr="003B729F">
        <w:rPr>
          <w:lang w:val="ru-RU"/>
        </w:rPr>
        <w:instrText xml:space="preserve"> "</w:instrText>
      </w:r>
      <w:r w:rsidR="008F4AF2">
        <w:instrText>Apple</w:instrText>
      </w:r>
      <w:r w:rsidR="008F4AF2" w:rsidRPr="003B729F">
        <w:rPr>
          <w:lang w:val="ru-RU"/>
        </w:rPr>
        <w:instrText xml:space="preserve"> </w:instrText>
      </w:r>
      <w:r w:rsidR="008F4AF2">
        <w:instrText>iOS</w:instrText>
      </w:r>
      <w:r w:rsidR="008F4AF2" w:rsidRPr="003B729F">
        <w:rPr>
          <w:lang w:val="ru-RU"/>
        </w:rPr>
        <w:instrText xml:space="preserve">" </w:instrText>
      </w:r>
      <w:r w:rsidR="008F4AF2">
        <w:fldChar w:fldCharType="separate"/>
      </w:r>
      <w:r w:rsidR="008F4AF2" w:rsidRPr="0096187B">
        <w:rPr>
          <w:sz w:val="28"/>
          <w:szCs w:val="28"/>
          <w:lang w:val="ru-RU"/>
        </w:rPr>
        <w:t>Apple</w:t>
      </w:r>
      <w:proofErr w:type="spellEnd"/>
      <w:r w:rsidR="008F4AF2" w:rsidRPr="0096187B">
        <w:rPr>
          <w:sz w:val="28"/>
          <w:szCs w:val="28"/>
          <w:lang w:val="ru-RU"/>
        </w:rPr>
        <w:t xml:space="preserve"> </w:t>
      </w:r>
      <w:proofErr w:type="spellStart"/>
      <w:r w:rsidR="008F4AF2" w:rsidRPr="0096187B">
        <w:rPr>
          <w:sz w:val="28"/>
          <w:szCs w:val="28"/>
          <w:lang w:val="ru-RU"/>
        </w:rPr>
        <w:t>iOS</w:t>
      </w:r>
      <w:proofErr w:type="spellEnd"/>
      <w:r w:rsidR="008F4AF2">
        <w:rPr>
          <w:sz w:val="28"/>
          <w:szCs w:val="28"/>
          <w:lang w:val="ru-RU"/>
        </w:rPr>
        <w:fldChar w:fldCharType="end"/>
      </w:r>
      <w:r w:rsidR="008F4AF2" w:rsidRPr="0096187B">
        <w:rPr>
          <w:sz w:val="28"/>
          <w:szCs w:val="28"/>
          <w:lang w:val="ru-RU"/>
        </w:rPr>
        <w:t>, </w:t>
      </w:r>
      <w:proofErr w:type="spellStart"/>
      <w:r w:rsidR="008F4AF2">
        <w:fldChar w:fldCharType="begin"/>
      </w:r>
      <w:r w:rsidR="008F4AF2" w:rsidRPr="003B729F">
        <w:rPr>
          <w:lang w:val="ru-RU"/>
        </w:rPr>
        <w:instrText xml:space="preserve"> </w:instrText>
      </w:r>
      <w:r w:rsidR="008F4AF2">
        <w:instrText>HYPERLINK</w:instrText>
      </w:r>
      <w:r w:rsidR="008F4AF2" w:rsidRPr="003B729F">
        <w:rPr>
          <w:lang w:val="ru-RU"/>
        </w:rPr>
        <w:instrText xml:space="preserve"> "</w:instrText>
      </w:r>
      <w:r w:rsidR="008F4AF2">
        <w:instrText>http</w:instrText>
      </w:r>
      <w:r w:rsidR="008F4AF2" w:rsidRPr="003B729F">
        <w:rPr>
          <w:lang w:val="ru-RU"/>
        </w:rPr>
        <w:instrText>://</w:instrText>
      </w:r>
      <w:r w:rsidR="008F4AF2">
        <w:instrText>ru</w:instrText>
      </w:r>
      <w:r w:rsidR="008F4AF2" w:rsidRPr="003B729F">
        <w:rPr>
          <w:lang w:val="ru-RU"/>
        </w:rPr>
        <w:instrText>.</w:instrText>
      </w:r>
      <w:r w:rsidR="008F4AF2">
        <w:instrText>wikipedia</w:instrText>
      </w:r>
      <w:r w:rsidR="008F4AF2" w:rsidRPr="003B729F">
        <w:rPr>
          <w:lang w:val="ru-RU"/>
        </w:rPr>
        <w:instrText>.</w:instrText>
      </w:r>
      <w:r w:rsidR="008F4AF2">
        <w:instrText>org</w:instrText>
      </w:r>
      <w:r w:rsidR="008F4AF2" w:rsidRPr="003B729F">
        <w:rPr>
          <w:lang w:val="ru-RU"/>
        </w:rPr>
        <w:instrText>/</w:instrText>
      </w:r>
      <w:r w:rsidR="008F4AF2">
        <w:instrText>wiki</w:instrText>
      </w:r>
      <w:r w:rsidR="008F4AF2" w:rsidRPr="003B729F">
        <w:rPr>
          <w:lang w:val="ru-RU"/>
        </w:rPr>
        <w:instrText>/</w:instrText>
      </w:r>
      <w:r w:rsidR="008F4AF2">
        <w:instrText>Windows</w:instrText>
      </w:r>
      <w:r w:rsidR="008F4AF2" w:rsidRPr="003B729F">
        <w:rPr>
          <w:lang w:val="ru-RU"/>
        </w:rPr>
        <w:instrText>_</w:instrText>
      </w:r>
      <w:r w:rsidR="008F4AF2">
        <w:instrText>Phone</w:instrText>
      </w:r>
      <w:r w:rsidR="008F4AF2" w:rsidRPr="003B729F">
        <w:rPr>
          <w:lang w:val="ru-RU"/>
        </w:rPr>
        <w:instrText>" \</w:instrText>
      </w:r>
      <w:r w:rsidR="008F4AF2">
        <w:instrText>o</w:instrText>
      </w:r>
      <w:r w:rsidR="008F4AF2" w:rsidRPr="003B729F">
        <w:rPr>
          <w:lang w:val="ru-RU"/>
        </w:rPr>
        <w:instrText xml:space="preserve"> "</w:instrText>
      </w:r>
      <w:r w:rsidR="008F4AF2">
        <w:instrText>Windows</w:instrText>
      </w:r>
      <w:r w:rsidR="008F4AF2" w:rsidRPr="003B729F">
        <w:rPr>
          <w:lang w:val="ru-RU"/>
        </w:rPr>
        <w:instrText xml:space="preserve"> </w:instrText>
      </w:r>
      <w:r w:rsidR="008F4AF2">
        <w:instrText>Phone</w:instrText>
      </w:r>
      <w:r w:rsidR="008F4AF2" w:rsidRPr="003B729F">
        <w:rPr>
          <w:lang w:val="ru-RU"/>
        </w:rPr>
        <w:instrText xml:space="preserve">" </w:instrText>
      </w:r>
      <w:r w:rsidR="008F4AF2">
        <w:fldChar w:fldCharType="separate"/>
      </w:r>
      <w:r w:rsidR="008F4AF2" w:rsidRPr="0096187B">
        <w:rPr>
          <w:sz w:val="28"/>
          <w:szCs w:val="28"/>
          <w:lang w:val="ru-RU"/>
        </w:rPr>
        <w:t>Windows</w:t>
      </w:r>
      <w:proofErr w:type="spellEnd"/>
      <w:r w:rsidR="008F4AF2" w:rsidRPr="0096187B">
        <w:rPr>
          <w:sz w:val="28"/>
          <w:szCs w:val="28"/>
          <w:lang w:val="ru-RU"/>
        </w:rPr>
        <w:t xml:space="preserve"> </w:t>
      </w:r>
      <w:proofErr w:type="spellStart"/>
      <w:r w:rsidR="008F4AF2" w:rsidRPr="0096187B">
        <w:rPr>
          <w:sz w:val="28"/>
          <w:szCs w:val="28"/>
          <w:lang w:val="ru-RU"/>
        </w:rPr>
        <w:t>Phone</w:t>
      </w:r>
      <w:proofErr w:type="spellEnd"/>
      <w:r w:rsidR="008F4AF2">
        <w:rPr>
          <w:sz w:val="28"/>
          <w:szCs w:val="28"/>
          <w:lang w:val="ru-RU"/>
        </w:rPr>
        <w:fldChar w:fldCharType="end"/>
      </w:r>
      <w:r w:rsidR="008F4AF2" w:rsidRPr="0096187B">
        <w:rPr>
          <w:sz w:val="28"/>
          <w:szCs w:val="28"/>
          <w:lang w:val="ru-RU"/>
        </w:rPr>
        <w:t> или </w:t>
      </w:r>
      <w:proofErr w:type="spellStart"/>
      <w:r w:rsidR="008F4AF2">
        <w:fldChar w:fldCharType="begin"/>
      </w:r>
      <w:r w:rsidR="008F4AF2" w:rsidRPr="003B729F">
        <w:rPr>
          <w:lang w:val="ru-RU"/>
        </w:rPr>
        <w:instrText xml:space="preserve"> </w:instrText>
      </w:r>
      <w:r w:rsidR="008F4AF2">
        <w:instrText>HYPERLINK</w:instrText>
      </w:r>
      <w:r w:rsidR="008F4AF2" w:rsidRPr="003B729F">
        <w:rPr>
          <w:lang w:val="ru-RU"/>
        </w:rPr>
        <w:instrText xml:space="preserve"> "</w:instrText>
      </w:r>
      <w:r w:rsidR="008F4AF2">
        <w:instrText>http</w:instrText>
      </w:r>
      <w:r w:rsidR="008F4AF2" w:rsidRPr="003B729F">
        <w:rPr>
          <w:lang w:val="ru-RU"/>
        </w:rPr>
        <w:instrText>://</w:instrText>
      </w:r>
      <w:r w:rsidR="008F4AF2">
        <w:instrText>ru</w:instrText>
      </w:r>
      <w:r w:rsidR="008F4AF2" w:rsidRPr="003B729F">
        <w:rPr>
          <w:lang w:val="ru-RU"/>
        </w:rPr>
        <w:instrText>.</w:instrText>
      </w:r>
      <w:r w:rsidR="008F4AF2">
        <w:instrText>wikipedia</w:instrText>
      </w:r>
      <w:r w:rsidR="008F4AF2" w:rsidRPr="003B729F">
        <w:rPr>
          <w:lang w:val="ru-RU"/>
        </w:rPr>
        <w:instrText>.</w:instrText>
      </w:r>
      <w:r w:rsidR="008F4AF2">
        <w:instrText>org</w:instrText>
      </w:r>
      <w:r w:rsidR="008F4AF2" w:rsidRPr="003B729F">
        <w:rPr>
          <w:lang w:val="ru-RU"/>
        </w:rPr>
        <w:instrText>/</w:instrText>
      </w:r>
      <w:r w:rsidR="008F4AF2">
        <w:instrText>wiki</w:instrText>
      </w:r>
      <w:r w:rsidR="008F4AF2" w:rsidRPr="003B729F">
        <w:rPr>
          <w:lang w:val="ru-RU"/>
        </w:rPr>
        <w:instrText>/</w:instrText>
      </w:r>
      <w:r w:rsidR="008F4AF2">
        <w:instrText>Android</w:instrText>
      </w:r>
      <w:r w:rsidR="008F4AF2" w:rsidRPr="003B729F">
        <w:rPr>
          <w:lang w:val="ru-RU"/>
        </w:rPr>
        <w:instrText>" \</w:instrText>
      </w:r>
      <w:r w:rsidR="008F4AF2">
        <w:instrText>o</w:instrText>
      </w:r>
      <w:r w:rsidR="008F4AF2" w:rsidRPr="003B729F">
        <w:rPr>
          <w:lang w:val="ru-RU"/>
        </w:rPr>
        <w:instrText xml:space="preserve"> "</w:instrText>
      </w:r>
      <w:r w:rsidR="008F4AF2">
        <w:instrText>Android</w:instrText>
      </w:r>
      <w:r w:rsidR="008F4AF2" w:rsidRPr="003B729F">
        <w:rPr>
          <w:lang w:val="ru-RU"/>
        </w:rPr>
        <w:instrText xml:space="preserve">" </w:instrText>
      </w:r>
      <w:r w:rsidR="008F4AF2">
        <w:fldChar w:fldCharType="separate"/>
      </w:r>
      <w:r w:rsidR="008F4AF2" w:rsidRPr="0096187B">
        <w:rPr>
          <w:sz w:val="28"/>
          <w:szCs w:val="28"/>
          <w:lang w:val="ru-RU"/>
        </w:rPr>
        <w:t>Android</w:t>
      </w:r>
      <w:proofErr w:type="spellEnd"/>
      <w:r w:rsidR="008F4AF2">
        <w:rPr>
          <w:sz w:val="28"/>
          <w:szCs w:val="28"/>
          <w:lang w:val="ru-RU"/>
        </w:rPr>
        <w:fldChar w:fldCharType="end"/>
      </w:r>
      <w:r w:rsidR="008F4AF2">
        <w:rPr>
          <w:sz w:val="28"/>
          <w:szCs w:val="28"/>
          <w:lang w:val="ru-RU"/>
        </w:rPr>
        <w:t>.</w:t>
      </w:r>
      <w:r w:rsidR="008F4AF2" w:rsidRPr="00266B44">
        <w:rPr>
          <w:rFonts w:eastAsia="Calibri"/>
          <w:sz w:val="28"/>
          <w:szCs w:val="28"/>
          <w:lang w:val="ru-RU" w:eastAsia="en-US"/>
        </w:rPr>
        <w:t xml:space="preserve"> </w:t>
      </w:r>
      <w:r w:rsidR="008F4AF2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Учитывая этот факт, ц</w:t>
      </w:r>
      <w:r w:rsidR="008F4AF2">
        <w:rPr>
          <w:sz w:val="28"/>
          <w:szCs w:val="28"/>
          <w:lang w:val="ru-RU"/>
        </w:rPr>
        <w:t xml:space="preserve">елью данной дипломной работы является разработка приложения </w:t>
      </w:r>
      <w:r w:rsidR="00F64C95">
        <w:rPr>
          <w:sz w:val="28"/>
          <w:szCs w:val="28"/>
          <w:lang w:val="ru-RU"/>
        </w:rPr>
        <w:t>для</w:t>
      </w:r>
      <w:r w:rsidR="008F4AF2">
        <w:rPr>
          <w:sz w:val="28"/>
          <w:szCs w:val="28"/>
          <w:lang w:val="ru-RU"/>
        </w:rPr>
        <w:t xml:space="preserve"> </w:t>
      </w:r>
      <w:proofErr w:type="spellStart"/>
      <w:r w:rsidR="008F4AF2">
        <w:rPr>
          <w:sz w:val="28"/>
          <w:szCs w:val="28"/>
          <w:lang w:val="ru-RU"/>
        </w:rPr>
        <w:t>андроид</w:t>
      </w:r>
      <w:proofErr w:type="spellEnd"/>
      <w:r w:rsidR="008F4AF2">
        <w:rPr>
          <w:sz w:val="28"/>
          <w:szCs w:val="28"/>
          <w:lang w:val="ru-RU"/>
        </w:rPr>
        <w:t xml:space="preserve"> для просмотра учебного расписания механико-</w:t>
      </w:r>
      <w:r w:rsidR="008F4AF2">
        <w:rPr>
          <w:sz w:val="28"/>
          <w:szCs w:val="28"/>
          <w:lang w:val="ru-RU"/>
        </w:rPr>
        <w:lastRenderedPageBreak/>
        <w:t xml:space="preserve">математического факультета БГУ. А также разработка </w:t>
      </w:r>
      <w:proofErr w:type="spellStart"/>
      <w:r w:rsidR="008F4AF2">
        <w:rPr>
          <w:sz w:val="28"/>
          <w:szCs w:val="28"/>
          <w:lang w:val="en-US"/>
        </w:rPr>
        <w:t>RESTful</w:t>
      </w:r>
      <w:proofErr w:type="spellEnd"/>
      <w:r w:rsidR="008F4AF2">
        <w:rPr>
          <w:sz w:val="28"/>
          <w:szCs w:val="28"/>
          <w:lang w:val="ru-RU"/>
        </w:rPr>
        <w:t xml:space="preserve"> веб-сервисов, </w:t>
      </w:r>
      <w:proofErr w:type="gramStart"/>
      <w:r w:rsidR="008F4AF2">
        <w:rPr>
          <w:sz w:val="28"/>
          <w:szCs w:val="28"/>
          <w:lang w:val="ru-RU"/>
        </w:rPr>
        <w:t>которыми</w:t>
      </w:r>
      <w:proofErr w:type="gramEnd"/>
      <w:r w:rsidR="008F4AF2">
        <w:rPr>
          <w:sz w:val="28"/>
          <w:szCs w:val="28"/>
          <w:lang w:val="ru-RU"/>
        </w:rPr>
        <w:t xml:space="preserve"> будет пользоваться приложение для получения данных.</w:t>
      </w:r>
    </w:p>
    <w:p w:rsidR="001A62AD" w:rsidRDefault="001A62AD" w:rsidP="001A62AD">
      <w:pPr>
        <w:pStyle w:val="ad"/>
        <w:ind w:firstLine="72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Основная задача – проанализировать существующие аналоги данного приложения, собрать их достоинства, избавиться от недостатков, добавить дополнительный функционал. Приложение предоставляет следующие возможности: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студента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Просмотр расписания для преподавателя</w:t>
      </w:r>
      <w:r w:rsidR="00E65C0B">
        <w:rPr>
          <w:sz w:val="28"/>
          <w:szCs w:val="28"/>
          <w:lang w:val="ru-RU"/>
        </w:rPr>
        <w:t>.</w:t>
      </w:r>
    </w:p>
    <w:p w:rsidR="001A62AD" w:rsidRDefault="001A62AD" w:rsidP="00E65C0B">
      <w:pPr>
        <w:pStyle w:val="ad"/>
        <w:numPr>
          <w:ilvl w:val="0"/>
          <w:numId w:val="40"/>
        </w:numPr>
        <w:spacing w:after="360" w:afterAutospacing="0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Возможность оставлять</w:t>
      </w:r>
      <w:r w:rsidR="00E65C0B">
        <w:rPr>
          <w:sz w:val="28"/>
          <w:szCs w:val="28"/>
          <w:lang w:val="ru-RU"/>
        </w:rPr>
        <w:t xml:space="preserve"> пометки в учебном расписании.</w:t>
      </w:r>
    </w:p>
    <w:p w:rsidR="001A62AD" w:rsidRDefault="00E65C0B" w:rsidP="001A62AD">
      <w:pPr>
        <w:pStyle w:val="ad"/>
        <w:numPr>
          <w:ilvl w:val="0"/>
          <w:numId w:val="40"/>
        </w:num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Поддержка офлайн режима для просмотра расписания.</w:t>
      </w:r>
    </w:p>
    <w:p w:rsidR="00AE519A" w:rsidRPr="00A77F8D" w:rsidRDefault="00AE519A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2" w:name="_Toc326322911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ГЛАВА 1</w:t>
      </w:r>
      <w:r w:rsidR="004C2889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ТЕОРЕТИЧЕСКАЯ ЧАСТЬ</w:t>
      </w:r>
      <w:bookmarkEnd w:id="2"/>
    </w:p>
    <w:p w:rsidR="004C2889" w:rsidRPr="003B729F" w:rsidRDefault="004C2889" w:rsidP="004C2889">
      <w:pPr>
        <w:rPr>
          <w:color w:val="auto"/>
        </w:rPr>
      </w:pPr>
    </w:p>
    <w:p w:rsidR="009332F3" w:rsidRPr="003B729F" w:rsidRDefault="009332F3" w:rsidP="004C2889">
      <w:pPr>
        <w:rPr>
          <w:color w:val="auto"/>
        </w:rPr>
      </w:pPr>
    </w:p>
    <w:p w:rsidR="00F6649A" w:rsidRPr="00A77F8D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326322912"/>
      <w:r w:rsidRPr="00A77F8D">
        <w:rPr>
          <w:rFonts w:ascii="Times New Roman" w:hAnsi="Times New Roman" w:cs="Times New Roman"/>
          <w:color w:val="auto"/>
          <w:sz w:val="28"/>
          <w:szCs w:val="28"/>
        </w:rPr>
        <w:t>1.1 Сравнение с аналогами. Обзор существующих разработок.</w:t>
      </w:r>
      <w:bookmarkEnd w:id="3"/>
    </w:p>
    <w:p w:rsidR="006F0493" w:rsidRDefault="006F0493" w:rsidP="006F049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  <w:proofErr w:type="spellStart"/>
      <w:r w:rsidRPr="006F0493">
        <w:rPr>
          <w:b/>
          <w:color w:val="auto"/>
          <w:sz w:val="28"/>
          <w:szCs w:val="28"/>
          <w:lang w:eastAsia="en-AU"/>
        </w:rPr>
        <w:t>Студхелпер</w:t>
      </w:r>
      <w:proofErr w:type="spellEnd"/>
    </w:p>
    <w:p w:rsidR="006F0493" w:rsidRPr="006F0493" w:rsidRDefault="006F0493" w:rsidP="006F049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6F0493" w:rsidRPr="006F0493" w:rsidRDefault="006F0493" w:rsidP="006F0493">
      <w:pPr>
        <w:ind w:firstLine="720"/>
        <w:jc w:val="both"/>
        <w:rPr>
          <w:color w:val="auto"/>
          <w:sz w:val="28"/>
          <w:szCs w:val="28"/>
          <w:lang w:eastAsia="en-AU"/>
        </w:rPr>
      </w:pPr>
      <w:proofErr w:type="spellStart"/>
      <w:r w:rsidRPr="006F0493">
        <w:rPr>
          <w:color w:val="auto"/>
          <w:sz w:val="28"/>
          <w:szCs w:val="28"/>
          <w:lang w:eastAsia="en-AU"/>
        </w:rPr>
        <w:t>Студхелпер</w:t>
      </w:r>
      <w:proofErr w:type="spellEnd"/>
      <w:r w:rsidRPr="006F0493">
        <w:rPr>
          <w:color w:val="auto"/>
          <w:sz w:val="28"/>
          <w:szCs w:val="28"/>
          <w:lang w:eastAsia="en-AU"/>
        </w:rPr>
        <w:t xml:space="preserve"> </w:t>
      </w:r>
      <w:r>
        <w:rPr>
          <w:color w:val="auto"/>
          <w:sz w:val="28"/>
          <w:szCs w:val="28"/>
          <w:lang w:eastAsia="en-AU"/>
        </w:rPr>
        <w:t>– один из существующих ан</w:t>
      </w:r>
      <w:r w:rsidR="00FD0B66">
        <w:rPr>
          <w:color w:val="auto"/>
          <w:sz w:val="28"/>
          <w:szCs w:val="28"/>
          <w:lang w:eastAsia="en-AU"/>
        </w:rPr>
        <w:t>а</w:t>
      </w:r>
      <w:r>
        <w:rPr>
          <w:color w:val="auto"/>
          <w:sz w:val="28"/>
          <w:szCs w:val="28"/>
          <w:lang w:eastAsia="en-AU"/>
        </w:rPr>
        <w:t xml:space="preserve">логов. </w:t>
      </w:r>
      <w:proofErr w:type="spellStart"/>
      <w:r w:rsidRPr="006F0493">
        <w:rPr>
          <w:color w:val="auto"/>
          <w:sz w:val="28"/>
          <w:szCs w:val="28"/>
          <w:lang w:eastAsia="en-AU"/>
        </w:rPr>
        <w:t>Студхелпер</w:t>
      </w:r>
      <w:proofErr w:type="spellEnd"/>
      <w:r w:rsidRPr="006F0493">
        <w:rPr>
          <w:color w:val="auto"/>
          <w:sz w:val="28"/>
          <w:szCs w:val="28"/>
          <w:lang w:eastAsia="en-AU"/>
        </w:rPr>
        <w:t xml:space="preserve"> </w:t>
      </w:r>
      <w:r w:rsidR="00FD0B66">
        <w:rPr>
          <w:color w:val="auto"/>
          <w:sz w:val="28"/>
          <w:szCs w:val="28"/>
          <w:lang w:eastAsia="en-AU"/>
        </w:rPr>
        <w:t>позволяет быть</w:t>
      </w:r>
      <w:r w:rsidRPr="006F0493">
        <w:rPr>
          <w:color w:val="auto"/>
          <w:sz w:val="28"/>
          <w:szCs w:val="28"/>
          <w:lang w:eastAsia="en-AU"/>
        </w:rPr>
        <w:t xml:space="preserve"> в курсе</w:t>
      </w:r>
      <w:r w:rsidR="00FD0B66">
        <w:rPr>
          <w:color w:val="auto"/>
          <w:sz w:val="28"/>
          <w:szCs w:val="28"/>
          <w:lang w:eastAsia="en-AU"/>
        </w:rPr>
        <w:t xml:space="preserve"> последних</w:t>
      </w:r>
      <w:r w:rsidRPr="006F0493">
        <w:rPr>
          <w:color w:val="auto"/>
          <w:sz w:val="28"/>
          <w:szCs w:val="28"/>
          <w:lang w:eastAsia="en-AU"/>
        </w:rPr>
        <w:t xml:space="preserve"> событий: иметь под рукой актуальное расписание, список выполненных тобой работ, всегда знать, как зовут преподавателей и моментально получать информацию от старосты группы. </w:t>
      </w:r>
    </w:p>
    <w:p w:rsidR="008306F0" w:rsidRPr="003B729F" w:rsidRDefault="001C5E6C" w:rsidP="00C97D22">
      <w:pPr>
        <w:shd w:val="clear" w:color="auto" w:fill="FFFFFF"/>
        <w:spacing w:line="293" w:lineRule="atLeast"/>
        <w:ind w:firstLine="720"/>
        <w:jc w:val="both"/>
        <w:rPr>
          <w:color w:val="auto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5C3BC4DB" wp14:editId="7BFBE2C4">
            <wp:simplePos x="0" y="0"/>
            <wp:positionH relativeFrom="margin">
              <wp:posOffset>3085465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1" name="Рисунок 3" descr="scre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093777E9" wp14:editId="2FFFDF1E">
            <wp:simplePos x="0" y="0"/>
            <wp:positionH relativeFrom="margin">
              <wp:posOffset>218440</wp:posOffset>
            </wp:positionH>
            <wp:positionV relativeFrom="margin">
              <wp:posOffset>3282315</wp:posOffset>
            </wp:positionV>
            <wp:extent cx="2276475" cy="4048125"/>
            <wp:effectExtent l="0" t="0" r="9525" b="9525"/>
            <wp:wrapSquare wrapText="bothSides"/>
            <wp:docPr id="10" name="Рисунок 2" descr="scre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493">
        <w:rPr>
          <w:color w:val="auto"/>
          <w:sz w:val="28"/>
          <w:szCs w:val="28"/>
          <w:lang w:eastAsia="en-AU"/>
        </w:rPr>
        <w:t xml:space="preserve">На данный момент </w:t>
      </w:r>
      <w:proofErr w:type="spellStart"/>
      <w:r w:rsidR="006F0493" w:rsidRPr="006F0493">
        <w:rPr>
          <w:color w:val="auto"/>
          <w:sz w:val="28"/>
          <w:szCs w:val="28"/>
          <w:lang w:eastAsia="en-AU"/>
        </w:rPr>
        <w:t>Студхелпер</w:t>
      </w:r>
      <w:proofErr w:type="spellEnd"/>
      <w:r w:rsidR="006F0493">
        <w:rPr>
          <w:color w:val="auto"/>
          <w:sz w:val="28"/>
          <w:szCs w:val="28"/>
          <w:lang w:eastAsia="en-AU"/>
        </w:rPr>
        <w:t xml:space="preserve"> поддерживает только 2 ВУЗа (БГУИР и БГЭУ). Основным недостатком является отсутствие БГУ среди этих ВУЗов.</w:t>
      </w:r>
      <w:r w:rsidR="004021D1" w:rsidRPr="00A77F8D">
        <w:rPr>
          <w:color w:val="auto"/>
          <w:sz w:val="28"/>
          <w:szCs w:val="28"/>
        </w:rPr>
        <w:t xml:space="preserve"> </w:t>
      </w: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C97D22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</w:p>
    <w:p w:rsidR="004C2889" w:rsidRPr="00A77F8D" w:rsidRDefault="00C97D22" w:rsidP="004C2889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 w:rsidR="004C2889" w:rsidRPr="00A77F8D">
        <w:rPr>
          <w:color w:val="auto"/>
          <w:sz w:val="28"/>
          <w:szCs w:val="28"/>
        </w:rPr>
        <w:t xml:space="preserve">1. Аналог. </w:t>
      </w:r>
      <w:proofErr w:type="spellStart"/>
      <w:r w:rsidRPr="006F0493">
        <w:rPr>
          <w:color w:val="auto"/>
          <w:sz w:val="28"/>
          <w:szCs w:val="28"/>
          <w:lang w:eastAsia="en-AU"/>
        </w:rPr>
        <w:t>Студхелпер</w:t>
      </w:r>
      <w:proofErr w:type="spellEnd"/>
      <w:r w:rsidR="004C2889" w:rsidRPr="00A77F8D">
        <w:rPr>
          <w:color w:val="auto"/>
          <w:sz w:val="28"/>
          <w:szCs w:val="28"/>
        </w:rPr>
        <w:t>.</w:t>
      </w:r>
    </w:p>
    <w:p w:rsidR="009332F3" w:rsidRPr="00C97D22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1C5E6C" w:rsidP="009332F3">
      <w:pPr>
        <w:spacing w:before="360" w:after="240"/>
        <w:rPr>
          <w:color w:val="auto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61F4197" wp14:editId="78240077">
            <wp:simplePos x="0" y="0"/>
            <wp:positionH relativeFrom="margin">
              <wp:posOffset>2894965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9" name="Рисунок 5" descr="scre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1832C16E" wp14:editId="6E335786">
            <wp:simplePos x="0" y="0"/>
            <wp:positionH relativeFrom="margin">
              <wp:posOffset>142240</wp:posOffset>
            </wp:positionH>
            <wp:positionV relativeFrom="margin">
              <wp:posOffset>129540</wp:posOffset>
            </wp:positionV>
            <wp:extent cx="2276475" cy="4048125"/>
            <wp:effectExtent l="0" t="0" r="9525" b="9525"/>
            <wp:wrapSquare wrapText="bothSides"/>
            <wp:docPr id="8" name="Рисунок 4" descr="scre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Default="00C97D22" w:rsidP="009332F3">
      <w:pPr>
        <w:spacing w:before="360" w:after="240"/>
        <w:rPr>
          <w:color w:val="auto"/>
          <w:sz w:val="28"/>
          <w:szCs w:val="28"/>
        </w:rPr>
      </w:pPr>
    </w:p>
    <w:p w:rsidR="00C97D22" w:rsidRPr="00A77F8D" w:rsidRDefault="00C97D22" w:rsidP="00C97D22">
      <w:pPr>
        <w:spacing w:before="360" w:after="240"/>
        <w:jc w:val="center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2</w:t>
      </w:r>
      <w:r w:rsidRPr="00A77F8D">
        <w:rPr>
          <w:color w:val="auto"/>
          <w:sz w:val="28"/>
          <w:szCs w:val="28"/>
        </w:rPr>
        <w:t xml:space="preserve">. Аналог. </w:t>
      </w:r>
      <w:proofErr w:type="spellStart"/>
      <w:r w:rsidRPr="006F0493">
        <w:rPr>
          <w:color w:val="auto"/>
          <w:sz w:val="28"/>
          <w:szCs w:val="28"/>
          <w:lang w:eastAsia="en-AU"/>
        </w:rPr>
        <w:t>Студхелпер</w:t>
      </w:r>
      <w:proofErr w:type="spellEnd"/>
      <w:r w:rsidRPr="00A77F8D">
        <w:rPr>
          <w:color w:val="auto"/>
          <w:sz w:val="28"/>
          <w:szCs w:val="28"/>
        </w:rPr>
        <w:t>.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  <w:r>
        <w:rPr>
          <w:b/>
          <w:color w:val="auto"/>
          <w:sz w:val="28"/>
          <w:szCs w:val="28"/>
          <w:lang w:eastAsia="en-AU"/>
        </w:rPr>
        <w:t>Расписание для ВУЗов</w:t>
      </w:r>
    </w:p>
    <w:p w:rsidR="000379B3" w:rsidRDefault="000379B3" w:rsidP="000379B3">
      <w:pPr>
        <w:ind w:firstLine="720"/>
        <w:jc w:val="both"/>
        <w:rPr>
          <w:b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720"/>
        <w:jc w:val="both"/>
        <w:textAlignment w:val="baseline"/>
        <w:rPr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риложение для студентов, преподавателей и университетов.</w:t>
      </w:r>
      <w:r w:rsidRPr="000379B3">
        <w:rPr>
          <w:color w:val="auto"/>
          <w:sz w:val="28"/>
          <w:szCs w:val="28"/>
          <w:lang w:eastAsia="en-AU"/>
        </w:rPr>
        <w:br/>
      </w:r>
      <w:r>
        <w:rPr>
          <w:color w:val="auto"/>
          <w:sz w:val="28"/>
          <w:szCs w:val="28"/>
          <w:lang w:eastAsia="en-AU"/>
        </w:rPr>
        <w:t xml:space="preserve">Существуют версии предложения, как для </w:t>
      </w:r>
      <w:r>
        <w:rPr>
          <w:color w:val="auto"/>
          <w:sz w:val="28"/>
          <w:szCs w:val="28"/>
          <w:lang w:val="en-US" w:eastAsia="en-AU"/>
        </w:rPr>
        <w:t>Android</w:t>
      </w:r>
      <w:r w:rsidRPr="006458F5">
        <w:rPr>
          <w:color w:val="auto"/>
          <w:sz w:val="28"/>
          <w:szCs w:val="28"/>
          <w:lang w:eastAsia="en-AU"/>
        </w:rPr>
        <w:t>,</w:t>
      </w:r>
      <w:r>
        <w:rPr>
          <w:color w:val="auto"/>
          <w:sz w:val="28"/>
          <w:szCs w:val="28"/>
          <w:lang w:eastAsia="en-AU"/>
        </w:rPr>
        <w:t xml:space="preserve"> так и для </w:t>
      </w:r>
      <w:proofErr w:type="spellStart"/>
      <w:r>
        <w:rPr>
          <w:color w:val="auto"/>
          <w:sz w:val="28"/>
          <w:szCs w:val="28"/>
          <w:lang w:val="en-US" w:eastAsia="en-AU"/>
        </w:rPr>
        <w:t>iOS</w:t>
      </w:r>
      <w:proofErr w:type="spellEnd"/>
      <w:r w:rsidRPr="000379B3">
        <w:rPr>
          <w:color w:val="auto"/>
          <w:sz w:val="28"/>
          <w:szCs w:val="28"/>
          <w:lang w:eastAsia="en-AU"/>
        </w:rPr>
        <w:t>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Возможности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автоматически обновляемое расписание;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избранное, в которое можно добавлять расписание группы, преподавателя и друзей из других групп и вузов;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планировщик заданий с возможностью прикрепления фотографий конспектов;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проверка адреса аудитории;</w:t>
      </w:r>
    </w:p>
    <w:p w:rsidR="000379B3" w:rsidRPr="000379B3" w:rsidRDefault="000379B3" w:rsidP="000379B3">
      <w:pPr>
        <w:numPr>
          <w:ilvl w:val="0"/>
          <w:numId w:val="32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оповещение студентов через приложение (для университетов).</w:t>
      </w:r>
    </w:p>
    <w:p w:rsidR="00FD0B66" w:rsidRDefault="00FD0B66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</w:p>
    <w:p w:rsidR="000379B3" w:rsidRPr="000379B3" w:rsidRDefault="000379B3" w:rsidP="0058330C">
      <w:pPr>
        <w:shd w:val="clear" w:color="auto" w:fill="FFFFFF"/>
        <w:spacing w:line="312" w:lineRule="atLeast"/>
        <w:ind w:firstLine="142"/>
        <w:jc w:val="both"/>
        <w:textAlignment w:val="baseline"/>
        <w:rPr>
          <w:b/>
          <w:i/>
          <w:color w:val="auto"/>
          <w:sz w:val="28"/>
          <w:szCs w:val="28"/>
          <w:lang w:eastAsia="en-AU"/>
        </w:rPr>
      </w:pPr>
      <w:r w:rsidRPr="000379B3">
        <w:rPr>
          <w:b/>
          <w:i/>
          <w:color w:val="auto"/>
          <w:sz w:val="28"/>
          <w:szCs w:val="28"/>
          <w:lang w:eastAsia="en-AU"/>
        </w:rPr>
        <w:t>Скоро появятся</w:t>
      </w:r>
      <w:r>
        <w:rPr>
          <w:b/>
          <w:i/>
          <w:color w:val="auto"/>
          <w:sz w:val="28"/>
          <w:szCs w:val="28"/>
          <w:lang w:eastAsia="en-AU"/>
        </w:rPr>
        <w:t>: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веб-сервис для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proofErr w:type="spellStart"/>
      <w:r w:rsidRPr="000379B3">
        <w:rPr>
          <w:color w:val="auto"/>
          <w:sz w:val="28"/>
          <w:szCs w:val="28"/>
          <w:lang w:eastAsia="en-AU"/>
        </w:rPr>
        <w:t>виджет</w:t>
      </w:r>
      <w:proofErr w:type="spellEnd"/>
      <w:r w:rsidRPr="000379B3">
        <w:rPr>
          <w:color w:val="auto"/>
          <w:sz w:val="28"/>
          <w:szCs w:val="28"/>
          <w:lang w:eastAsia="en-AU"/>
        </w:rPr>
        <w:t xml:space="preserve"> приложения для сайтов университетов;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возможность син</w:t>
      </w:r>
      <w:r w:rsidR="00FD0B66">
        <w:rPr>
          <w:color w:val="auto"/>
          <w:sz w:val="28"/>
          <w:szCs w:val="28"/>
          <w:lang w:eastAsia="en-AU"/>
        </w:rPr>
        <w:t xml:space="preserve">хронизировать задания с </w:t>
      </w:r>
      <w:proofErr w:type="spellStart"/>
      <w:r w:rsidR="00FD0B66">
        <w:rPr>
          <w:color w:val="auto"/>
          <w:sz w:val="28"/>
          <w:szCs w:val="28"/>
          <w:lang w:eastAsia="en-AU"/>
        </w:rPr>
        <w:t>одногру</w:t>
      </w:r>
      <w:r w:rsidRPr="000379B3">
        <w:rPr>
          <w:color w:val="auto"/>
          <w:sz w:val="28"/>
          <w:szCs w:val="28"/>
          <w:lang w:eastAsia="en-AU"/>
        </w:rPr>
        <w:t>п</w:t>
      </w:r>
      <w:r w:rsidR="00FD0B66">
        <w:rPr>
          <w:color w:val="auto"/>
          <w:sz w:val="28"/>
          <w:szCs w:val="28"/>
          <w:lang w:eastAsia="en-AU"/>
        </w:rPr>
        <w:t>п</w:t>
      </w:r>
      <w:r w:rsidRPr="000379B3">
        <w:rPr>
          <w:color w:val="auto"/>
          <w:sz w:val="28"/>
          <w:szCs w:val="28"/>
          <w:lang w:eastAsia="en-AU"/>
        </w:rPr>
        <w:t>никами</w:t>
      </w:r>
      <w:proofErr w:type="spellEnd"/>
      <w:r w:rsidRPr="000379B3">
        <w:rPr>
          <w:color w:val="auto"/>
          <w:sz w:val="28"/>
          <w:szCs w:val="28"/>
          <w:lang w:eastAsia="en-AU"/>
        </w:rPr>
        <w:t>;</w:t>
      </w:r>
    </w:p>
    <w:p w:rsidR="000379B3" w:rsidRPr="000379B3" w:rsidRDefault="000379B3" w:rsidP="000379B3">
      <w:pPr>
        <w:numPr>
          <w:ilvl w:val="0"/>
          <w:numId w:val="33"/>
        </w:numPr>
        <w:spacing w:line="264" w:lineRule="atLeast"/>
        <w:ind w:left="0" w:firstLine="142"/>
        <w:jc w:val="both"/>
        <w:textAlignment w:val="baseline"/>
        <w:rPr>
          <w:color w:val="auto"/>
          <w:sz w:val="28"/>
          <w:szCs w:val="28"/>
          <w:lang w:eastAsia="en-AU"/>
        </w:rPr>
      </w:pPr>
      <w:r w:rsidRPr="000379B3">
        <w:rPr>
          <w:color w:val="auto"/>
          <w:sz w:val="28"/>
          <w:szCs w:val="28"/>
          <w:lang w:eastAsia="en-AU"/>
        </w:rPr>
        <w:t>и другие удобные способы обмена информацией среди студентов и преподавателей.</w:t>
      </w:r>
    </w:p>
    <w:p w:rsidR="00C97D22" w:rsidRDefault="006458F5" w:rsidP="006458F5">
      <w:pPr>
        <w:spacing w:before="360" w:after="240"/>
        <w:ind w:firstLine="720"/>
        <w:rPr>
          <w:color w:val="auto"/>
          <w:sz w:val="28"/>
          <w:szCs w:val="28"/>
        </w:rPr>
      </w:pPr>
      <w:r>
        <w:rPr>
          <w:color w:val="auto"/>
          <w:sz w:val="28"/>
          <w:szCs w:val="28"/>
          <w:lang w:eastAsia="en-AU"/>
        </w:rPr>
        <w:lastRenderedPageBreak/>
        <w:t xml:space="preserve">Основным недостатком является то, что это приложение </w:t>
      </w:r>
      <w:r w:rsidR="00FD0B66">
        <w:rPr>
          <w:color w:val="auto"/>
          <w:sz w:val="28"/>
          <w:szCs w:val="28"/>
          <w:lang w:eastAsia="en-AU"/>
        </w:rPr>
        <w:t>поддерживает</w:t>
      </w:r>
      <w:r>
        <w:rPr>
          <w:color w:val="auto"/>
          <w:sz w:val="28"/>
          <w:szCs w:val="28"/>
          <w:lang w:eastAsia="en-AU"/>
        </w:rPr>
        <w:t xml:space="preserve"> только ВУЗы России.</w:t>
      </w:r>
    </w:p>
    <w:p w:rsidR="001E2CC3" w:rsidRPr="000379B3" w:rsidRDefault="001C5E6C" w:rsidP="00B57F1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42B1A338" wp14:editId="33CF78C8">
            <wp:extent cx="4648200" cy="3600450"/>
            <wp:effectExtent l="0" t="0" r="0" b="0"/>
            <wp:docPr id="1" name="Рисунок 1" descr="slide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lide0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3</w:t>
      </w:r>
      <w:r w:rsidR="009332F3" w:rsidRPr="00A77F8D">
        <w:rPr>
          <w:color w:val="auto"/>
          <w:sz w:val="28"/>
          <w:szCs w:val="28"/>
        </w:rPr>
        <w:t>. Аналог.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</w:p>
    <w:p w:rsidR="009332F3" w:rsidRPr="00A77F8D" w:rsidRDefault="001C5E6C" w:rsidP="00B57F1E">
      <w:pPr>
        <w:spacing w:before="360" w:after="240"/>
        <w:jc w:val="center"/>
        <w:rPr>
          <w:color w:val="auto"/>
          <w:sz w:val="28"/>
          <w:szCs w:val="28"/>
          <w:lang w:val="en-US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959578A" wp14:editId="33801C87">
            <wp:extent cx="4648200" cy="3600450"/>
            <wp:effectExtent l="0" t="0" r="0" b="0"/>
            <wp:docPr id="2" name="Рисунок 2" descr="slide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lide0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7F1E" w:rsidRDefault="00B57F1E" w:rsidP="00B57F1E">
      <w:pPr>
        <w:ind w:firstLine="720"/>
        <w:jc w:val="center"/>
        <w:rPr>
          <w:b/>
          <w:color w:val="auto"/>
          <w:sz w:val="28"/>
          <w:szCs w:val="28"/>
          <w:lang w:eastAsia="en-AU"/>
        </w:rPr>
      </w:pPr>
      <w:r>
        <w:rPr>
          <w:color w:val="auto"/>
          <w:sz w:val="28"/>
          <w:szCs w:val="28"/>
        </w:rPr>
        <w:t>Рисунок 4</w:t>
      </w:r>
      <w:r w:rsidRPr="00A77F8D">
        <w:rPr>
          <w:color w:val="auto"/>
          <w:sz w:val="28"/>
          <w:szCs w:val="28"/>
        </w:rPr>
        <w:t>. Аналог.</w:t>
      </w:r>
      <w:r w:rsidRPr="00B57F1E">
        <w:rPr>
          <w:b/>
          <w:color w:val="auto"/>
          <w:sz w:val="28"/>
          <w:szCs w:val="28"/>
          <w:lang w:eastAsia="en-AU"/>
        </w:rPr>
        <w:t xml:space="preserve"> </w:t>
      </w:r>
      <w:r w:rsidRPr="00B57F1E">
        <w:rPr>
          <w:color w:val="auto"/>
          <w:sz w:val="28"/>
          <w:szCs w:val="28"/>
          <w:lang w:eastAsia="en-AU"/>
        </w:rPr>
        <w:t>Расписание для ВУЗов</w:t>
      </w:r>
    </w:p>
    <w:p w:rsidR="009332F3" w:rsidRPr="008114A4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9332F3" w:rsidRPr="00A77F8D" w:rsidRDefault="003A3522" w:rsidP="009332F3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326322913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1.2 Краткий обзор существующих технологий разработки приложения.</w:t>
      </w:r>
      <w:bookmarkEnd w:id="4"/>
    </w:p>
    <w:p w:rsidR="008114A4" w:rsidRDefault="008114A4" w:rsidP="008114A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91472A">
        <w:rPr>
          <w:sz w:val="28"/>
          <w:szCs w:val="28"/>
        </w:rPr>
        <w:t>истема</w:t>
      </w:r>
      <w:r>
        <w:rPr>
          <w:sz w:val="28"/>
          <w:szCs w:val="28"/>
        </w:rPr>
        <w:t xml:space="preserve"> разрабатывается на платформе JEE. J</w:t>
      </w:r>
      <w:r w:rsidRPr="0091472A">
        <w:rPr>
          <w:sz w:val="28"/>
          <w:szCs w:val="28"/>
        </w:rPr>
        <w:t xml:space="preserve">EE представляет собой набор спецификаций и соответствующей документации для языка </w:t>
      </w:r>
      <w:proofErr w:type="spellStart"/>
      <w:r w:rsidRPr="0091472A">
        <w:rPr>
          <w:sz w:val="28"/>
          <w:szCs w:val="28"/>
        </w:rPr>
        <w:t>Java</w:t>
      </w:r>
      <w:proofErr w:type="spellEnd"/>
      <w:r w:rsidRPr="0091472A">
        <w:rPr>
          <w:sz w:val="28"/>
          <w:szCs w:val="28"/>
        </w:rPr>
        <w:t>, описывающей архитектуру серверной платформы для задач средних и крупных предприятий.</w:t>
      </w:r>
    </w:p>
    <w:p w:rsidR="0041078C" w:rsidRPr="0091472A" w:rsidRDefault="0041078C" w:rsidP="008114A4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J</w:t>
      </w:r>
      <w:r w:rsidRPr="0091472A">
        <w:rPr>
          <w:sz w:val="28"/>
          <w:szCs w:val="28"/>
        </w:rPr>
        <w:t>EE является промышленной технологией и в основном используется в высокопроизводительных проектах, в которых необходима надежность, масштабируемость и гибкость.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Pr="0091472A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Для </w:t>
      </w:r>
      <w:proofErr w:type="spellStart"/>
      <w:r>
        <w:rPr>
          <w:sz w:val="28"/>
          <w:szCs w:val="28"/>
        </w:rPr>
        <w:t>Java</w:t>
      </w:r>
      <w:proofErr w:type="spellEnd"/>
      <w:r>
        <w:rPr>
          <w:sz w:val="28"/>
          <w:szCs w:val="28"/>
        </w:rPr>
        <w:t xml:space="preserve"> и J</w:t>
      </w:r>
      <w:r w:rsidRPr="0091472A">
        <w:rPr>
          <w:sz w:val="28"/>
          <w:szCs w:val="28"/>
        </w:rPr>
        <w:t>EE существует большое количество свободных (</w:t>
      </w:r>
      <w:proofErr w:type="spellStart"/>
      <w:r w:rsidRPr="0091472A">
        <w:rPr>
          <w:sz w:val="28"/>
          <w:szCs w:val="28"/>
        </w:rPr>
        <w:t>open</w:t>
      </w:r>
      <w:proofErr w:type="spellEnd"/>
      <w:r w:rsidRPr="0091472A">
        <w:rPr>
          <w:sz w:val="28"/>
          <w:szCs w:val="28"/>
        </w:rPr>
        <w:t xml:space="preserve"> </w:t>
      </w:r>
      <w:proofErr w:type="spellStart"/>
      <w:r w:rsidRPr="0091472A">
        <w:rPr>
          <w:sz w:val="28"/>
          <w:szCs w:val="28"/>
        </w:rPr>
        <w:t>source</w:t>
      </w:r>
      <w:proofErr w:type="spellEnd"/>
      <w:r w:rsidRPr="0091472A">
        <w:rPr>
          <w:sz w:val="28"/>
          <w:szCs w:val="28"/>
        </w:rPr>
        <w:t xml:space="preserve">) </w:t>
      </w:r>
      <w:proofErr w:type="spellStart"/>
      <w:r w:rsidRPr="0091472A">
        <w:rPr>
          <w:sz w:val="28"/>
          <w:szCs w:val="28"/>
        </w:rPr>
        <w:t>фреймворков</w:t>
      </w:r>
      <w:proofErr w:type="spellEnd"/>
      <w:r w:rsidRPr="0091472A">
        <w:rPr>
          <w:sz w:val="28"/>
          <w:szCs w:val="28"/>
        </w:rPr>
        <w:t xml:space="preserve">, серверов приложений и отдельных </w:t>
      </w:r>
      <w:proofErr w:type="spellStart"/>
      <w:r w:rsidRPr="0091472A">
        <w:rPr>
          <w:sz w:val="28"/>
          <w:szCs w:val="28"/>
        </w:rPr>
        <w:t>Servlet</w:t>
      </w:r>
      <w:proofErr w:type="spellEnd"/>
      <w:r w:rsidRPr="0091472A">
        <w:rPr>
          <w:sz w:val="28"/>
          <w:szCs w:val="28"/>
        </w:rPr>
        <w:t xml:space="preserve">/JSP контейнеров. 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Pr="0091472A" w:rsidRDefault="008114A4" w:rsidP="0041078C">
      <w:pPr>
        <w:ind w:firstLine="720"/>
        <w:jc w:val="both"/>
        <w:rPr>
          <w:sz w:val="28"/>
          <w:szCs w:val="28"/>
        </w:rPr>
      </w:pPr>
      <w:r w:rsidRPr="0091472A">
        <w:rPr>
          <w:sz w:val="28"/>
          <w:szCs w:val="28"/>
        </w:rPr>
        <w:t xml:space="preserve">Для данного проекта решено использовать контейнер </w:t>
      </w:r>
      <w:proofErr w:type="spellStart"/>
      <w:r w:rsidRPr="0091472A">
        <w:rPr>
          <w:sz w:val="28"/>
          <w:szCs w:val="28"/>
        </w:rPr>
        <w:t>сервлетов</w:t>
      </w:r>
      <w:proofErr w:type="spellEnd"/>
      <w:r w:rsidRPr="0091472A">
        <w:rPr>
          <w:sz w:val="28"/>
          <w:szCs w:val="28"/>
        </w:rPr>
        <w:t xml:space="preserve"> </w:t>
      </w:r>
      <w:proofErr w:type="spellStart"/>
      <w:r w:rsidRPr="0091472A">
        <w:rPr>
          <w:sz w:val="28"/>
          <w:szCs w:val="28"/>
        </w:rPr>
        <w:t>Apache</w:t>
      </w:r>
      <w:proofErr w:type="spellEnd"/>
      <w:r w:rsidRPr="0091472A">
        <w:rPr>
          <w:sz w:val="28"/>
          <w:szCs w:val="28"/>
        </w:rPr>
        <w:t xml:space="preserve"> </w:t>
      </w:r>
      <w:proofErr w:type="spellStart"/>
      <w:r w:rsidRPr="0091472A">
        <w:rPr>
          <w:sz w:val="28"/>
          <w:szCs w:val="28"/>
        </w:rPr>
        <w:t>Tomcat</w:t>
      </w:r>
      <w:proofErr w:type="spellEnd"/>
      <w:r w:rsidRPr="0091472A">
        <w:rPr>
          <w:sz w:val="28"/>
          <w:szCs w:val="28"/>
        </w:rPr>
        <w:t xml:space="preserve">, библиотеки </w:t>
      </w:r>
      <w:proofErr w:type="spellStart"/>
      <w:r w:rsidRPr="0091472A">
        <w:rPr>
          <w:sz w:val="28"/>
          <w:szCs w:val="28"/>
        </w:rPr>
        <w:t>Hibernate</w:t>
      </w:r>
      <w:proofErr w:type="spellEnd"/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Spring</w:t>
      </w:r>
      <w:r w:rsidRPr="006B7F90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фреймворк</w:t>
      </w:r>
      <w:proofErr w:type="spellEnd"/>
      <w:r w:rsidRPr="0091472A">
        <w:rPr>
          <w:sz w:val="28"/>
          <w:szCs w:val="28"/>
        </w:rPr>
        <w:t>. Все перечисленные средства являются свободными и доступны для загрузки с сайтов разработчиков.</w:t>
      </w:r>
    </w:p>
    <w:p w:rsidR="0041078C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8114A4" w:rsidRDefault="008114A4" w:rsidP="0041078C">
      <w:pPr>
        <w:ind w:firstLine="720"/>
        <w:jc w:val="both"/>
        <w:rPr>
          <w:sz w:val="28"/>
          <w:szCs w:val="28"/>
        </w:rPr>
      </w:pPr>
      <w:proofErr w:type="gramStart"/>
      <w:r w:rsidRPr="0091472A">
        <w:rPr>
          <w:sz w:val="28"/>
          <w:szCs w:val="28"/>
        </w:rPr>
        <w:t xml:space="preserve">Контейнер </w:t>
      </w:r>
      <w:proofErr w:type="spellStart"/>
      <w:r w:rsidRPr="0091472A">
        <w:rPr>
          <w:sz w:val="28"/>
          <w:szCs w:val="28"/>
        </w:rPr>
        <w:t>Apache</w:t>
      </w:r>
      <w:proofErr w:type="spellEnd"/>
      <w:r w:rsidRPr="0091472A">
        <w:rPr>
          <w:sz w:val="28"/>
          <w:szCs w:val="28"/>
        </w:rPr>
        <w:t xml:space="preserve"> </w:t>
      </w:r>
      <w:proofErr w:type="spellStart"/>
      <w:r w:rsidRPr="0091472A">
        <w:rPr>
          <w:sz w:val="28"/>
          <w:szCs w:val="28"/>
        </w:rPr>
        <w:t>Tomcat</w:t>
      </w:r>
      <w:proofErr w:type="spellEnd"/>
      <w:r w:rsidRPr="0091472A">
        <w:rPr>
          <w:sz w:val="28"/>
          <w:szCs w:val="28"/>
        </w:rPr>
        <w:t xml:space="preserve"> написан на </w:t>
      </w:r>
      <w:proofErr w:type="spellStart"/>
      <w:r w:rsidRPr="0091472A">
        <w:rPr>
          <w:sz w:val="28"/>
          <w:szCs w:val="28"/>
        </w:rPr>
        <w:t>Java</w:t>
      </w:r>
      <w:proofErr w:type="spellEnd"/>
      <w:r w:rsidRPr="0091472A">
        <w:rPr>
          <w:sz w:val="28"/>
          <w:szCs w:val="28"/>
        </w:rPr>
        <w:t xml:space="preserve"> и реализует спецификацию </w:t>
      </w:r>
      <w:proofErr w:type="spellStart"/>
      <w:r w:rsidRPr="0091472A">
        <w:rPr>
          <w:sz w:val="28"/>
          <w:szCs w:val="28"/>
        </w:rPr>
        <w:t>сервлетов</w:t>
      </w:r>
      <w:proofErr w:type="spellEnd"/>
      <w:r w:rsidRPr="0091472A">
        <w:rPr>
          <w:sz w:val="28"/>
          <w:szCs w:val="28"/>
        </w:rPr>
        <w:t xml:space="preserve"> и JSP, которые являются стандартами для разработки </w:t>
      </w:r>
      <w:proofErr w:type="spellStart"/>
      <w:r w:rsidRPr="0091472A">
        <w:rPr>
          <w:sz w:val="28"/>
          <w:szCs w:val="28"/>
        </w:rPr>
        <w:t>web</w:t>
      </w:r>
      <w:proofErr w:type="spellEnd"/>
      <w:r w:rsidRPr="0091472A">
        <w:rPr>
          <w:sz w:val="28"/>
          <w:szCs w:val="28"/>
        </w:rPr>
        <w:t xml:space="preserve">-приложений на языке </w:t>
      </w:r>
      <w:proofErr w:type="spellStart"/>
      <w:r w:rsidRPr="0091472A">
        <w:rPr>
          <w:sz w:val="28"/>
          <w:szCs w:val="28"/>
        </w:rPr>
        <w:t>Java</w:t>
      </w:r>
      <w:proofErr w:type="spellEnd"/>
      <w:r w:rsidRPr="0091472A">
        <w:rPr>
          <w:sz w:val="28"/>
          <w:szCs w:val="28"/>
        </w:rPr>
        <w:t>.</w:t>
      </w:r>
      <w:proofErr w:type="gramEnd"/>
      <w:r w:rsidRPr="0091472A">
        <w:rPr>
          <w:sz w:val="28"/>
          <w:szCs w:val="28"/>
        </w:rPr>
        <w:t xml:space="preserve"> </w:t>
      </w:r>
      <w:proofErr w:type="spellStart"/>
      <w:r w:rsidRPr="0091472A">
        <w:rPr>
          <w:sz w:val="28"/>
          <w:szCs w:val="28"/>
        </w:rPr>
        <w:t>Tomcat</w:t>
      </w:r>
      <w:proofErr w:type="spellEnd"/>
      <w:r w:rsidRPr="0091472A">
        <w:rPr>
          <w:sz w:val="28"/>
          <w:szCs w:val="28"/>
        </w:rPr>
        <w:t xml:space="preserve"> используется в качестве </w:t>
      </w:r>
      <w:proofErr w:type="gramStart"/>
      <w:r w:rsidRPr="0091472A">
        <w:rPr>
          <w:sz w:val="28"/>
          <w:szCs w:val="28"/>
        </w:rPr>
        <w:t>самостоятельного</w:t>
      </w:r>
      <w:proofErr w:type="gramEnd"/>
      <w:r w:rsidRPr="0091472A">
        <w:rPr>
          <w:sz w:val="28"/>
          <w:szCs w:val="28"/>
        </w:rPr>
        <w:t xml:space="preserve"> </w:t>
      </w:r>
      <w:proofErr w:type="spellStart"/>
      <w:r w:rsidRPr="0091472A">
        <w:rPr>
          <w:sz w:val="28"/>
          <w:szCs w:val="28"/>
        </w:rPr>
        <w:t>web</w:t>
      </w:r>
      <w:proofErr w:type="spellEnd"/>
      <w:r w:rsidRPr="0091472A">
        <w:rPr>
          <w:sz w:val="28"/>
          <w:szCs w:val="28"/>
        </w:rPr>
        <w:t>-сервера, достаточно легко устанавливается и конфигурируется.</w:t>
      </w:r>
    </w:p>
    <w:p w:rsidR="0041078C" w:rsidRPr="0091472A" w:rsidRDefault="0041078C" w:rsidP="0041078C">
      <w:pPr>
        <w:ind w:firstLine="720"/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 xml:space="preserve">Для хранения данных выбрана реляционная СУБД </w:t>
      </w:r>
      <w:proofErr w:type="spellStart"/>
      <w:r w:rsidRPr="0091472A">
        <w:rPr>
          <w:sz w:val="28"/>
          <w:szCs w:val="28"/>
        </w:rPr>
        <w:t>MySQL</w:t>
      </w:r>
      <w:proofErr w:type="spellEnd"/>
      <w:r w:rsidRPr="0091472A">
        <w:rPr>
          <w:sz w:val="28"/>
          <w:szCs w:val="28"/>
        </w:rPr>
        <w:t>. Данная СУБД так же является свободной, является решением для малых и средних приложений.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1472A">
        <w:rPr>
          <w:sz w:val="28"/>
          <w:szCs w:val="28"/>
        </w:rPr>
        <w:t xml:space="preserve">Для связи </w:t>
      </w:r>
      <w:proofErr w:type="spellStart"/>
      <w:r w:rsidRPr="0091472A">
        <w:rPr>
          <w:sz w:val="28"/>
          <w:szCs w:val="28"/>
        </w:rPr>
        <w:t>Java</w:t>
      </w:r>
      <w:proofErr w:type="spellEnd"/>
      <w:r w:rsidRPr="0091472A">
        <w:rPr>
          <w:sz w:val="28"/>
          <w:szCs w:val="28"/>
        </w:rPr>
        <w:t xml:space="preserve"> классов с таблицами БД </w:t>
      </w:r>
      <w:proofErr w:type="gramStart"/>
      <w:r w:rsidRPr="0091472A">
        <w:rPr>
          <w:sz w:val="28"/>
          <w:szCs w:val="28"/>
        </w:rPr>
        <w:t>выбран</w:t>
      </w:r>
      <w:proofErr w:type="gramEnd"/>
      <w:r w:rsidRPr="0091472A">
        <w:rPr>
          <w:sz w:val="28"/>
          <w:szCs w:val="28"/>
        </w:rPr>
        <w:t xml:space="preserve"> </w:t>
      </w:r>
      <w:proofErr w:type="spellStart"/>
      <w:r w:rsidRPr="0091472A">
        <w:rPr>
          <w:sz w:val="28"/>
          <w:szCs w:val="28"/>
        </w:rPr>
        <w:t>Hibernate</w:t>
      </w:r>
      <w:proofErr w:type="spellEnd"/>
      <w:r w:rsidRPr="0091472A">
        <w:rPr>
          <w:sz w:val="28"/>
          <w:szCs w:val="28"/>
        </w:rPr>
        <w:t xml:space="preserve">. </w:t>
      </w:r>
      <w:proofErr w:type="spellStart"/>
      <w:r w:rsidRPr="0091472A">
        <w:rPr>
          <w:sz w:val="28"/>
          <w:szCs w:val="28"/>
        </w:rPr>
        <w:t>Hibernate</w:t>
      </w:r>
      <w:proofErr w:type="spellEnd"/>
      <w:r w:rsidRPr="0091472A">
        <w:rPr>
          <w:sz w:val="28"/>
          <w:szCs w:val="28"/>
        </w:rPr>
        <w:t xml:space="preserve"> освобождает разработчика от значительного объема сравнительно низкоуровневого программирования по обеспечению хранения объектов в реляционной БД. Благодаря </w:t>
      </w:r>
      <w:proofErr w:type="spellStart"/>
      <w:r w:rsidRPr="0091472A">
        <w:rPr>
          <w:sz w:val="28"/>
          <w:szCs w:val="28"/>
        </w:rPr>
        <w:t>Hibernate</w:t>
      </w:r>
      <w:proofErr w:type="spellEnd"/>
      <w:r w:rsidRPr="0091472A">
        <w:rPr>
          <w:sz w:val="28"/>
          <w:szCs w:val="28"/>
        </w:rPr>
        <w:t xml:space="preserve"> существенно сокращается время разработки части приложения, отвечающего за сохранение и извлечение данных из БД, а также облегчается сопровождение кода.</w:t>
      </w:r>
    </w:p>
    <w:p w:rsidR="0041078C" w:rsidRPr="0091472A" w:rsidRDefault="0041078C" w:rsidP="008114A4">
      <w:pPr>
        <w:jc w:val="both"/>
        <w:rPr>
          <w:sz w:val="28"/>
          <w:szCs w:val="28"/>
        </w:rPr>
      </w:pPr>
    </w:p>
    <w:p w:rsidR="008114A4" w:rsidRDefault="008114A4" w:rsidP="008114A4">
      <w:pPr>
        <w:ind w:firstLine="708"/>
        <w:jc w:val="both"/>
        <w:rPr>
          <w:sz w:val="28"/>
          <w:szCs w:val="28"/>
        </w:rPr>
      </w:pPr>
      <w:proofErr w:type="spellStart"/>
      <w:r w:rsidRPr="006B7F90">
        <w:rPr>
          <w:sz w:val="28"/>
          <w:szCs w:val="28"/>
        </w:rPr>
        <w:t>Spring</w:t>
      </w:r>
      <w:proofErr w:type="spellEnd"/>
      <w:r w:rsidRPr="006B7F90">
        <w:rPr>
          <w:sz w:val="28"/>
          <w:szCs w:val="28"/>
        </w:rPr>
        <w:t xml:space="preserve"> </w:t>
      </w:r>
      <w:proofErr w:type="spellStart"/>
      <w:r w:rsidRPr="006B7F90">
        <w:rPr>
          <w:sz w:val="28"/>
          <w:szCs w:val="28"/>
        </w:rPr>
        <w:t>Framework</w:t>
      </w:r>
      <w:proofErr w:type="spellEnd"/>
      <w:r w:rsidRPr="006B7F90">
        <w:rPr>
          <w:sz w:val="28"/>
          <w:szCs w:val="28"/>
        </w:rPr>
        <w:t xml:space="preserve"> обеспечивает решения многих задач, с которыми сталкиваются </w:t>
      </w:r>
      <w:proofErr w:type="spellStart"/>
      <w:r w:rsidRPr="006B7F90">
        <w:rPr>
          <w:sz w:val="28"/>
          <w:szCs w:val="28"/>
        </w:rPr>
        <w:t>Java</w:t>
      </w:r>
      <w:proofErr w:type="spellEnd"/>
      <w:r w:rsidRPr="006B7F90">
        <w:rPr>
          <w:sz w:val="28"/>
          <w:szCs w:val="28"/>
        </w:rPr>
        <w:t xml:space="preserve"> разработчики и организации, которые хотят создать информационную систему, основанную на платформе </w:t>
      </w:r>
      <w:proofErr w:type="spellStart"/>
      <w:r w:rsidR="008F4AF2">
        <w:fldChar w:fldCharType="begin"/>
      </w:r>
      <w:r w:rsidR="008F4AF2">
        <w:instrText xml:space="preserve"> HYPERLINK "http://ru.wikipedia.org/wiki/Java" \o "Java" </w:instrText>
      </w:r>
      <w:r w:rsidR="008F4AF2">
        <w:fldChar w:fldCharType="separate"/>
      </w:r>
      <w:r w:rsidRPr="006B7F90">
        <w:rPr>
          <w:sz w:val="28"/>
          <w:szCs w:val="28"/>
        </w:rPr>
        <w:t>Java</w:t>
      </w:r>
      <w:proofErr w:type="spellEnd"/>
      <w:r w:rsidR="008F4AF2">
        <w:rPr>
          <w:sz w:val="28"/>
          <w:szCs w:val="28"/>
        </w:rPr>
        <w:fldChar w:fldCharType="end"/>
      </w:r>
      <w:r w:rsidRPr="006B7F90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6B7F90">
        <w:rPr>
          <w:sz w:val="28"/>
          <w:szCs w:val="28"/>
        </w:rPr>
        <w:t>Spring</w:t>
      </w:r>
      <w:proofErr w:type="spellEnd"/>
      <w:r w:rsidRPr="006B7F90">
        <w:rPr>
          <w:sz w:val="28"/>
          <w:szCs w:val="28"/>
        </w:rPr>
        <w:t xml:space="preserve"> </w:t>
      </w:r>
      <w:proofErr w:type="spellStart"/>
      <w:r w:rsidRPr="006B7F90">
        <w:rPr>
          <w:sz w:val="28"/>
          <w:szCs w:val="28"/>
        </w:rPr>
        <w:t>Framework</w:t>
      </w:r>
      <w:proofErr w:type="spellEnd"/>
      <w:r>
        <w:rPr>
          <w:sz w:val="28"/>
          <w:szCs w:val="28"/>
        </w:rPr>
        <w:t xml:space="preserve"> </w:t>
      </w:r>
      <w:r w:rsidRPr="006B7F90">
        <w:rPr>
          <w:sz w:val="28"/>
          <w:szCs w:val="28"/>
        </w:rPr>
        <w:t xml:space="preserve"> может быть </w:t>
      </w:r>
      <w:proofErr w:type="gramStart"/>
      <w:r w:rsidRPr="006B7F90">
        <w:rPr>
          <w:sz w:val="28"/>
          <w:szCs w:val="28"/>
        </w:rPr>
        <w:t>рассмотрен</w:t>
      </w:r>
      <w:proofErr w:type="gramEnd"/>
      <w:r w:rsidRPr="006B7F90">
        <w:rPr>
          <w:sz w:val="28"/>
          <w:szCs w:val="28"/>
        </w:rPr>
        <w:t xml:space="preserve"> как коллекция меньших </w:t>
      </w:r>
      <w:proofErr w:type="spellStart"/>
      <w:r w:rsidRPr="006B7F90">
        <w:rPr>
          <w:sz w:val="28"/>
          <w:szCs w:val="28"/>
        </w:rPr>
        <w:t>фреймворков</w:t>
      </w:r>
      <w:proofErr w:type="spellEnd"/>
      <w:r w:rsidRPr="006B7F90">
        <w:rPr>
          <w:sz w:val="28"/>
          <w:szCs w:val="28"/>
        </w:rPr>
        <w:t xml:space="preserve"> или </w:t>
      </w:r>
      <w:proofErr w:type="spellStart"/>
      <w:r w:rsidRPr="006B7F90">
        <w:rPr>
          <w:sz w:val="28"/>
          <w:szCs w:val="28"/>
        </w:rPr>
        <w:t>фреймворков</w:t>
      </w:r>
      <w:proofErr w:type="spellEnd"/>
      <w:r w:rsidRPr="006B7F90">
        <w:rPr>
          <w:sz w:val="28"/>
          <w:szCs w:val="28"/>
        </w:rPr>
        <w:t xml:space="preserve"> во </w:t>
      </w:r>
      <w:proofErr w:type="spellStart"/>
      <w:r w:rsidRPr="006B7F90">
        <w:rPr>
          <w:sz w:val="28"/>
          <w:szCs w:val="28"/>
        </w:rPr>
        <w:t>фреймворке</w:t>
      </w:r>
      <w:proofErr w:type="spellEnd"/>
      <w:r w:rsidRPr="006B7F90">
        <w:rPr>
          <w:sz w:val="28"/>
          <w:szCs w:val="28"/>
        </w:rPr>
        <w:t xml:space="preserve">. Большинство этих </w:t>
      </w:r>
      <w:proofErr w:type="spellStart"/>
      <w:r w:rsidRPr="006B7F90">
        <w:rPr>
          <w:sz w:val="28"/>
          <w:szCs w:val="28"/>
        </w:rPr>
        <w:t>фреймворков</w:t>
      </w:r>
      <w:proofErr w:type="spellEnd"/>
      <w:r w:rsidRPr="006B7F90">
        <w:rPr>
          <w:sz w:val="28"/>
          <w:szCs w:val="28"/>
        </w:rPr>
        <w:t xml:space="preserve"> может работать независимо друг от друга, однако, они обеспечивают большую функциональность при совместном их использовании.</w:t>
      </w:r>
      <w:r>
        <w:rPr>
          <w:sz w:val="28"/>
          <w:szCs w:val="28"/>
        </w:rPr>
        <w:t xml:space="preserve"> Решено использовать следующие его элементы:</w:t>
      </w:r>
    </w:p>
    <w:p w:rsidR="008114A4" w:rsidRPr="006B7F90" w:rsidRDefault="008F4AF2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hyperlink r:id="rId15" w:tooltip="Inversion of Control" w:history="1">
        <w:proofErr w:type="spellStart"/>
        <w:r w:rsidR="008114A4" w:rsidRPr="006B7F90">
          <w:rPr>
            <w:b/>
            <w:i/>
            <w:sz w:val="28"/>
            <w:szCs w:val="28"/>
          </w:rPr>
          <w:t>Inversion</w:t>
        </w:r>
        <w:proofErr w:type="spellEnd"/>
        <w:r w:rsidR="008114A4" w:rsidRPr="006B7F90">
          <w:rPr>
            <w:b/>
            <w:i/>
            <w:sz w:val="28"/>
            <w:szCs w:val="28"/>
          </w:rPr>
          <w:t xml:space="preserve"> </w:t>
        </w:r>
        <w:proofErr w:type="spellStart"/>
        <w:r w:rsidR="008114A4" w:rsidRPr="006B7F90">
          <w:rPr>
            <w:b/>
            <w:i/>
            <w:sz w:val="28"/>
            <w:szCs w:val="28"/>
          </w:rPr>
          <w:t>of</w:t>
        </w:r>
        <w:proofErr w:type="spellEnd"/>
        <w:r w:rsidR="008114A4" w:rsidRPr="006B7F90">
          <w:rPr>
            <w:b/>
            <w:i/>
            <w:sz w:val="28"/>
            <w:szCs w:val="28"/>
          </w:rPr>
          <w:t xml:space="preserve"> </w:t>
        </w:r>
        <w:proofErr w:type="spellStart"/>
        <w:r w:rsidR="008114A4" w:rsidRPr="006B7F90">
          <w:rPr>
            <w:b/>
            <w:i/>
            <w:sz w:val="28"/>
            <w:szCs w:val="28"/>
          </w:rPr>
          <w:t>Control</w:t>
        </w:r>
        <w:proofErr w:type="spellEnd"/>
      </w:hyperlink>
      <w:r w:rsidR="008114A4" w:rsidRPr="006B7F90">
        <w:rPr>
          <w:b/>
          <w:i/>
          <w:sz w:val="28"/>
          <w:szCs w:val="28"/>
        </w:rPr>
        <w:t> контейнер</w:t>
      </w:r>
      <w:r w:rsidR="008114A4" w:rsidRPr="006B7F90">
        <w:rPr>
          <w:b/>
          <w:sz w:val="28"/>
          <w:szCs w:val="28"/>
        </w:rPr>
        <w:t>:</w:t>
      </w:r>
      <w:r w:rsidR="008114A4" w:rsidRPr="006B7F90">
        <w:rPr>
          <w:sz w:val="28"/>
          <w:szCs w:val="28"/>
        </w:rPr>
        <w:t xml:space="preserve"> конфигурирование компонент приложений и управление жизненным циклом </w:t>
      </w:r>
      <w:proofErr w:type="spellStart"/>
      <w:r w:rsidR="008114A4" w:rsidRPr="006B7F90">
        <w:rPr>
          <w:sz w:val="28"/>
          <w:szCs w:val="28"/>
        </w:rPr>
        <w:t>Java</w:t>
      </w:r>
      <w:proofErr w:type="spellEnd"/>
      <w:r w:rsidR="008114A4" w:rsidRPr="006B7F90">
        <w:rPr>
          <w:sz w:val="28"/>
          <w:szCs w:val="28"/>
        </w:rPr>
        <w:t xml:space="preserve"> объектов.</w:t>
      </w:r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360" w:line="285" w:lineRule="atLeast"/>
        <w:ind w:left="384"/>
        <w:jc w:val="both"/>
        <w:rPr>
          <w:sz w:val="28"/>
          <w:szCs w:val="28"/>
        </w:rPr>
      </w:pPr>
      <w:proofErr w:type="gramStart"/>
      <w:r w:rsidRPr="006B7F90">
        <w:rPr>
          <w:b/>
          <w:i/>
          <w:sz w:val="28"/>
          <w:szCs w:val="28"/>
        </w:rPr>
        <w:lastRenderedPageBreak/>
        <w:t>Фреймворк управления </w:t>
      </w:r>
      <w:hyperlink r:id="rId16" w:tooltip="Транзакция (информатика)" w:history="1">
        <w:r w:rsidRPr="006B7F90">
          <w:rPr>
            <w:b/>
            <w:i/>
            <w:sz w:val="28"/>
            <w:szCs w:val="28"/>
          </w:rPr>
          <w:t>транзакциями</w:t>
        </w:r>
      </w:hyperlink>
      <w:r w:rsidRPr="006B7F90">
        <w:rPr>
          <w:b/>
          <w:i/>
          <w:sz w:val="28"/>
          <w:szCs w:val="28"/>
        </w:rPr>
        <w:t>:</w:t>
      </w:r>
      <w:r w:rsidRPr="006B7F90">
        <w:rPr>
          <w:sz w:val="28"/>
          <w:szCs w:val="28"/>
        </w:rPr>
        <w:t xml:space="preserve"> координация различных </w:t>
      </w:r>
      <w:hyperlink r:id="rId17" w:tooltip="API" w:history="1">
        <w:r w:rsidRPr="006B7F90">
          <w:rPr>
            <w:sz w:val="28"/>
            <w:szCs w:val="28"/>
          </w:rPr>
          <w:t>API</w:t>
        </w:r>
      </w:hyperlink>
      <w:r w:rsidRPr="006B7F90">
        <w:rPr>
          <w:sz w:val="28"/>
          <w:szCs w:val="28"/>
        </w:rPr>
        <w:t xml:space="preserve"> управления транзакциями и инструментарий настраиваемого управления транзакциями для объектов </w:t>
      </w:r>
      <w:proofErr w:type="spellStart"/>
      <w:r w:rsidRPr="006B7F90">
        <w:rPr>
          <w:sz w:val="28"/>
          <w:szCs w:val="28"/>
        </w:rPr>
        <w:t>Java</w:t>
      </w:r>
      <w:proofErr w:type="spellEnd"/>
      <w:r w:rsidRPr="006B7F90">
        <w:rPr>
          <w:sz w:val="28"/>
          <w:szCs w:val="28"/>
        </w:rPr>
        <w:t>.</w:t>
      </w:r>
      <w:proofErr w:type="gramEnd"/>
    </w:p>
    <w:p w:rsidR="008114A4" w:rsidRDefault="008114A4" w:rsidP="0041078C">
      <w:pPr>
        <w:numPr>
          <w:ilvl w:val="0"/>
          <w:numId w:val="34"/>
        </w:num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  <w:r w:rsidRPr="006B7F90">
        <w:rPr>
          <w:b/>
          <w:i/>
          <w:sz w:val="28"/>
          <w:szCs w:val="28"/>
        </w:rPr>
        <w:t>Фреймворк </w:t>
      </w:r>
      <w:hyperlink r:id="rId18" w:tooltip="Аутентификация" w:history="1">
        <w:r w:rsidRPr="006B7F90">
          <w:rPr>
            <w:b/>
            <w:i/>
            <w:sz w:val="28"/>
            <w:szCs w:val="28"/>
          </w:rPr>
          <w:t>аутентификации</w:t>
        </w:r>
      </w:hyperlink>
      <w:r w:rsidRPr="006B7F90">
        <w:rPr>
          <w:b/>
          <w:i/>
          <w:sz w:val="28"/>
          <w:szCs w:val="28"/>
        </w:rPr>
        <w:t> и </w:t>
      </w:r>
      <w:hyperlink r:id="rId19" w:tooltip="Авторизация" w:history="1">
        <w:r w:rsidRPr="006B7F90">
          <w:rPr>
            <w:b/>
            <w:i/>
            <w:sz w:val="28"/>
            <w:szCs w:val="28"/>
          </w:rPr>
          <w:t>авторизации</w:t>
        </w:r>
      </w:hyperlink>
      <w:r w:rsidRPr="006B7F90">
        <w:rPr>
          <w:b/>
          <w:i/>
          <w:sz w:val="28"/>
          <w:szCs w:val="28"/>
        </w:rPr>
        <w:t xml:space="preserve">: </w:t>
      </w:r>
      <w:r w:rsidRPr="006B7F90">
        <w:rPr>
          <w:sz w:val="28"/>
          <w:szCs w:val="28"/>
        </w:rPr>
        <w:t>конфигурируемый инструментарий процессов аутентификации и авторизации, поддерживающий много популярных и ставших индустриальными стандартами протоколов, инструментов, практик через дочерний проект </w:t>
      </w:r>
      <w:proofErr w:type="spellStart"/>
      <w:r w:rsidR="008F4AF2">
        <w:fldChar w:fldCharType="begin"/>
      </w:r>
      <w:r w:rsidR="008F4AF2">
        <w:instrText xml:space="preserve"> HYPERLINK "http://ru.wikipedia.org/wiki/Spring_Security" \o "Spring Security" </w:instrText>
      </w:r>
      <w:r w:rsidR="008F4AF2">
        <w:fldChar w:fldCharType="separate"/>
      </w:r>
      <w:r w:rsidRPr="006B7F90">
        <w:rPr>
          <w:sz w:val="28"/>
          <w:szCs w:val="28"/>
        </w:rPr>
        <w:t>Spring</w:t>
      </w:r>
      <w:proofErr w:type="spellEnd"/>
      <w:r w:rsidRPr="006B7F90">
        <w:rPr>
          <w:sz w:val="28"/>
          <w:szCs w:val="28"/>
        </w:rPr>
        <w:t xml:space="preserve"> </w:t>
      </w:r>
      <w:proofErr w:type="spellStart"/>
      <w:r w:rsidRPr="006B7F90">
        <w:rPr>
          <w:sz w:val="28"/>
          <w:szCs w:val="28"/>
        </w:rPr>
        <w:t>Security</w:t>
      </w:r>
      <w:proofErr w:type="spellEnd"/>
      <w:r w:rsidR="008F4AF2">
        <w:rPr>
          <w:sz w:val="28"/>
          <w:szCs w:val="28"/>
        </w:rPr>
        <w:fldChar w:fldCharType="end"/>
      </w:r>
      <w:r w:rsidR="0041078C">
        <w:rPr>
          <w:sz w:val="28"/>
          <w:szCs w:val="28"/>
        </w:rPr>
        <w:t>.</w:t>
      </w:r>
    </w:p>
    <w:p w:rsidR="0041078C" w:rsidRPr="006B7F90" w:rsidRDefault="0041078C" w:rsidP="0041078C">
      <w:pPr>
        <w:shd w:val="clear" w:color="auto" w:fill="FFFFFF"/>
        <w:spacing w:before="100" w:beforeAutospacing="1" w:after="24" w:line="285" w:lineRule="atLeast"/>
        <w:ind w:left="384"/>
        <w:jc w:val="both"/>
        <w:rPr>
          <w:sz w:val="28"/>
          <w:szCs w:val="28"/>
        </w:rPr>
      </w:pPr>
    </w:p>
    <w:p w:rsidR="008114A4" w:rsidRPr="008114A4" w:rsidRDefault="008114A4" w:rsidP="008114A4">
      <w:pPr>
        <w:pStyle w:val="4"/>
        <w:spacing w:before="360" w:after="240"/>
        <w:rPr>
          <w:color w:val="auto"/>
          <w:lang w:eastAsia="en-AU"/>
        </w:rPr>
      </w:pPr>
      <w:r w:rsidRPr="008114A4">
        <w:rPr>
          <w:color w:val="auto"/>
          <w:lang w:eastAsia="en-AU"/>
        </w:rPr>
        <w:t>1.2.1</w:t>
      </w:r>
      <w:r w:rsidR="00817E42" w:rsidRPr="00A77F8D">
        <w:rPr>
          <w:color w:val="auto"/>
          <w:lang w:eastAsia="en-AU"/>
        </w:rPr>
        <w:t>.</w:t>
      </w:r>
      <w:r w:rsidRPr="008114A4">
        <w:rPr>
          <w:color w:val="auto"/>
          <w:lang w:eastAsia="en-AU"/>
        </w:rPr>
        <w:t xml:space="preserve"> REST-сервис, JAX-RS</w:t>
      </w:r>
    </w:p>
    <w:p w:rsidR="008114A4" w:rsidRDefault="008114A4" w:rsidP="008114A4">
      <w:pPr>
        <w:ind w:firstLine="450"/>
        <w:jc w:val="both"/>
        <w:rPr>
          <w:sz w:val="28"/>
          <w:szCs w:val="28"/>
        </w:rPr>
      </w:pPr>
      <w:r w:rsidRPr="00F67B98">
        <w:rPr>
          <w:sz w:val="28"/>
          <w:szCs w:val="28"/>
        </w:rPr>
        <w:t xml:space="preserve">REST – это набор архитектурных принципов и стиль проектирования приложений, ориентированный на создание сетевых систем, в основе которых лежат механизмы для описания и обращения к ресурсам. Примером такой системы может служить </w:t>
      </w:r>
      <w:proofErr w:type="spellStart"/>
      <w:r w:rsidRPr="00F67B98">
        <w:rPr>
          <w:sz w:val="28"/>
          <w:szCs w:val="28"/>
        </w:rPr>
        <w:t>World</w:t>
      </w:r>
      <w:proofErr w:type="spellEnd"/>
      <w:r w:rsidRPr="00F67B98">
        <w:rPr>
          <w:sz w:val="28"/>
          <w:szCs w:val="28"/>
        </w:rPr>
        <w:t xml:space="preserve"> </w:t>
      </w:r>
      <w:proofErr w:type="spellStart"/>
      <w:r w:rsidRPr="00F67B98">
        <w:rPr>
          <w:sz w:val="28"/>
          <w:szCs w:val="28"/>
        </w:rPr>
        <w:t>Wide</w:t>
      </w:r>
      <w:proofErr w:type="spellEnd"/>
      <w:r w:rsidRPr="00F67B98">
        <w:rPr>
          <w:sz w:val="28"/>
          <w:szCs w:val="28"/>
        </w:rPr>
        <w:t xml:space="preserve"> </w:t>
      </w:r>
      <w:proofErr w:type="spellStart"/>
      <w:r w:rsidRPr="00F67B98">
        <w:rPr>
          <w:sz w:val="28"/>
          <w:szCs w:val="28"/>
        </w:rPr>
        <w:t>Web</w:t>
      </w:r>
      <w:proofErr w:type="spellEnd"/>
      <w:r w:rsidRPr="00F67B98">
        <w:rPr>
          <w:sz w:val="28"/>
          <w:szCs w:val="28"/>
        </w:rPr>
        <w:t>.</w:t>
      </w:r>
    </w:p>
    <w:p w:rsidR="00DA5467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В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определяется строгое разделение ответственности между компонентами клиент-серверной системы, облегчающее реализацию необходимых актеров (</w:t>
      </w:r>
      <w:r w:rsidRPr="008114A4">
        <w:rPr>
          <w:rFonts w:eastAsia="Calibri"/>
          <w:sz w:val="28"/>
          <w:szCs w:val="28"/>
          <w:lang w:eastAsia="en-US"/>
        </w:rPr>
        <w:t>actors</w:t>
      </w:r>
      <w:r w:rsidRPr="008114A4">
        <w:rPr>
          <w:rFonts w:eastAsia="Calibri"/>
          <w:sz w:val="28"/>
          <w:szCs w:val="28"/>
          <w:lang w:val="ru-RU" w:eastAsia="en-US"/>
        </w:rPr>
        <w:t xml:space="preserve">). Другой целью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является упрощение семантики взаимодействия компонентов сетевых систем, что позволяет улучшить масштабируемость и повысить производительность. В основу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заложен принцип автономности запросов, означающий, что запросы, обрабатываемые клиентом или сервером, должны включать всю контекстную информацию, необходимую для их понимания. При работе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>-систем для обмена данными стандартных медиа-типов используется минимальное количество запросов.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-системы используют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 (универсальные идентификаторы ресурсов) для поиска и получения доступа к представлениям необходимых ресурсов.</w:t>
      </w:r>
      <w:proofErr w:type="gramEnd"/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val="ru-RU" w:eastAsia="en-US"/>
        </w:rPr>
        <w:t xml:space="preserve">В течение последних нескольких лет разработчики создавали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-сервисы для своих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-приложений, используя самые разнообразные технологии.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Архитектура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отличается своей простотой, требуя от приложений обеспечить только возможность приема сообщений с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-заголовками. Эта функция легко реализуется </w:t>
      </w:r>
      <w:proofErr w:type="gramStart"/>
      <w:r w:rsidRPr="008114A4">
        <w:rPr>
          <w:rFonts w:eastAsia="Calibri"/>
          <w:sz w:val="28"/>
          <w:szCs w:val="28"/>
          <w:lang w:val="ru-RU" w:eastAsia="en-US"/>
        </w:rPr>
        <w:t>простыми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-контейнерами для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>-приложений.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-приложения часто создаются на основе </w:t>
      </w:r>
      <w:proofErr w:type="spellStart"/>
      <w:r w:rsidRPr="008114A4">
        <w:rPr>
          <w:rFonts w:eastAsia="Calibri"/>
          <w:sz w:val="28"/>
          <w:szCs w:val="28"/>
          <w:lang w:val="ru-RU" w:eastAsia="en-US"/>
        </w:rPr>
        <w:t>сервлетов</w:t>
      </w:r>
      <w:proofErr w:type="spellEnd"/>
      <w:r w:rsidRPr="008114A4">
        <w:rPr>
          <w:rFonts w:eastAsia="Calibri"/>
          <w:sz w:val="28"/>
          <w:szCs w:val="28"/>
          <w:lang w:val="ru-RU" w:eastAsia="en-US"/>
        </w:rPr>
        <w:t>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proofErr w:type="spellStart"/>
      <w:r w:rsidRPr="008114A4">
        <w:rPr>
          <w:rFonts w:eastAsia="Calibri"/>
          <w:sz w:val="28"/>
          <w:szCs w:val="28"/>
          <w:lang w:val="ru-RU" w:eastAsia="en-US"/>
        </w:rPr>
        <w:t>Сервлеты</w:t>
      </w:r>
      <w:proofErr w:type="spellEnd"/>
      <w:r w:rsidRPr="008114A4">
        <w:rPr>
          <w:rFonts w:eastAsia="Calibri"/>
          <w:sz w:val="28"/>
          <w:szCs w:val="28"/>
          <w:lang w:val="ru-RU" w:eastAsia="en-US"/>
        </w:rPr>
        <w:t xml:space="preserve"> не предписывают какие-либо конкретные походы к разработке. Как правило, </w:t>
      </w:r>
      <w:proofErr w:type="spellStart"/>
      <w:r w:rsidRPr="008114A4">
        <w:rPr>
          <w:rFonts w:eastAsia="Calibri"/>
          <w:sz w:val="28"/>
          <w:szCs w:val="28"/>
          <w:lang w:val="ru-RU" w:eastAsia="en-US"/>
        </w:rPr>
        <w:t>сервлеты</w:t>
      </w:r>
      <w:proofErr w:type="spellEnd"/>
      <w:r w:rsidRPr="008114A4">
        <w:rPr>
          <w:rFonts w:eastAsia="Calibri"/>
          <w:sz w:val="28"/>
          <w:szCs w:val="28"/>
          <w:lang w:val="ru-RU" w:eastAsia="en-US"/>
        </w:rPr>
        <w:t xml:space="preserve"> получают на обработку запросы, анализируют их заголовки, в том числе </w:t>
      </w:r>
      <w:r w:rsidRPr="008114A4">
        <w:rPr>
          <w:rFonts w:eastAsia="Calibri"/>
          <w:sz w:val="28"/>
          <w:szCs w:val="28"/>
          <w:lang w:eastAsia="en-US"/>
        </w:rPr>
        <w:t>URI</w:t>
      </w:r>
      <w:r w:rsidRPr="008114A4">
        <w:rPr>
          <w:rFonts w:eastAsia="Calibri"/>
          <w:sz w:val="28"/>
          <w:szCs w:val="28"/>
          <w:lang w:val="ru-RU" w:eastAsia="en-US"/>
        </w:rPr>
        <w:t xml:space="preserve">, чтобы определить, к какому ресурсу выполняется обращение. Ряд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был создан на основе этой простой модели </w:t>
      </w:r>
      <w:proofErr w:type="spellStart"/>
      <w:r w:rsidRPr="008114A4">
        <w:rPr>
          <w:rFonts w:eastAsia="Calibri"/>
          <w:sz w:val="28"/>
          <w:szCs w:val="28"/>
          <w:lang w:val="ru-RU" w:eastAsia="en-US"/>
        </w:rPr>
        <w:t>сервлетов</w:t>
      </w:r>
      <w:proofErr w:type="spellEnd"/>
      <w:r w:rsidRPr="008114A4">
        <w:rPr>
          <w:rFonts w:eastAsia="Calibri"/>
          <w:sz w:val="28"/>
          <w:szCs w:val="28"/>
          <w:lang w:val="ru-RU" w:eastAsia="en-US"/>
        </w:rPr>
        <w:t xml:space="preserve">. Несмотря на все </w:t>
      </w:r>
      <w:r w:rsidRPr="008114A4">
        <w:rPr>
          <w:rFonts w:eastAsia="Calibri"/>
          <w:sz w:val="28"/>
          <w:szCs w:val="28"/>
          <w:lang w:val="ru-RU" w:eastAsia="en-US"/>
        </w:rPr>
        <w:lastRenderedPageBreak/>
        <w:t xml:space="preserve">усилия по формализации, ни один из этих </w:t>
      </w:r>
      <w:r w:rsidRPr="008114A4">
        <w:rPr>
          <w:rFonts w:eastAsia="Calibri"/>
          <w:sz w:val="28"/>
          <w:szCs w:val="28"/>
          <w:lang w:eastAsia="en-US"/>
        </w:rPr>
        <w:t>API</w:t>
      </w:r>
      <w:r w:rsidRPr="008114A4">
        <w:rPr>
          <w:rFonts w:eastAsia="Calibri"/>
          <w:sz w:val="28"/>
          <w:szCs w:val="28"/>
          <w:lang w:val="ru-RU" w:eastAsia="en-US"/>
        </w:rPr>
        <w:t xml:space="preserve"> не превратился в официальный стандарт.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Учитывая рост популярности архитектуры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итоге появился документ 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-311, а также спецификация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1.0, описывающая подход к созданию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-сервисов на основе аннотаций. В отличие от модели на основе </w:t>
      </w:r>
      <w:proofErr w:type="spellStart"/>
      <w:r w:rsidRPr="008114A4">
        <w:rPr>
          <w:rFonts w:eastAsia="Calibri"/>
          <w:sz w:val="28"/>
          <w:szCs w:val="28"/>
          <w:lang w:val="ru-RU" w:eastAsia="en-US"/>
        </w:rPr>
        <w:t>сервлетов</w:t>
      </w:r>
      <w:proofErr w:type="spellEnd"/>
      <w:r w:rsidRPr="008114A4">
        <w:rPr>
          <w:rFonts w:eastAsia="Calibri"/>
          <w:sz w:val="28"/>
          <w:szCs w:val="28"/>
          <w:lang w:val="ru-RU" w:eastAsia="en-US"/>
        </w:rPr>
        <w:t xml:space="preserve">, аннотации </w:t>
      </w:r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позволяют разработчикам сосредоточиться на прикладных ресурсах и данных, не отвлекаясь на вопросы, связанные с обменом информацией (как в случае </w:t>
      </w:r>
      <w:proofErr w:type="spellStart"/>
      <w:r w:rsidRPr="008114A4">
        <w:rPr>
          <w:rFonts w:eastAsia="Calibri"/>
          <w:sz w:val="28"/>
          <w:szCs w:val="28"/>
          <w:lang w:val="ru-RU" w:eastAsia="en-US"/>
        </w:rPr>
        <w:t>сервлетов</w:t>
      </w:r>
      <w:proofErr w:type="spellEnd"/>
      <w:r w:rsidRPr="008114A4">
        <w:rPr>
          <w:rFonts w:eastAsia="Calibri"/>
          <w:sz w:val="28"/>
          <w:szCs w:val="28"/>
          <w:lang w:val="ru-RU" w:eastAsia="en-US"/>
        </w:rPr>
        <w:t>).</w:t>
      </w:r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(</w:t>
      </w:r>
      <w:r w:rsidRPr="008114A4">
        <w:rPr>
          <w:rFonts w:eastAsia="Calibri"/>
          <w:sz w:val="28"/>
          <w:szCs w:val="28"/>
          <w:lang w:eastAsia="en-US"/>
        </w:rPr>
        <w:t>JSR</w:t>
      </w:r>
      <w:r w:rsidRPr="008114A4">
        <w:rPr>
          <w:rFonts w:eastAsia="Calibri"/>
          <w:sz w:val="28"/>
          <w:szCs w:val="28"/>
          <w:lang w:val="ru-RU" w:eastAsia="en-US"/>
        </w:rPr>
        <w:t xml:space="preserve">-311) – это спецификация, описывающая сервисы, работающие по принципам </w:t>
      </w:r>
      <w:r w:rsidRPr="008114A4">
        <w:rPr>
          <w:rFonts w:eastAsia="Calibri"/>
          <w:sz w:val="28"/>
          <w:szCs w:val="28"/>
          <w:lang w:eastAsia="en-US"/>
        </w:rPr>
        <w:t>REST</w:t>
      </w:r>
      <w:r w:rsidRPr="008114A4">
        <w:rPr>
          <w:rFonts w:eastAsia="Calibri"/>
          <w:sz w:val="28"/>
          <w:szCs w:val="28"/>
          <w:lang w:val="ru-RU" w:eastAsia="en-US"/>
        </w:rPr>
        <w:t xml:space="preserve">, в среде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sz w:val="28"/>
          <w:szCs w:val="28"/>
          <w:lang w:eastAsia="en-US"/>
        </w:rPr>
        <w:t>EE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Подобные сервисы представляют собой реализуемую на практике альтернативу традиционным </w:t>
      </w:r>
      <w:r w:rsidR="00DA5467">
        <w:rPr>
          <w:rFonts w:eastAsia="Calibri"/>
          <w:sz w:val="28"/>
          <w:szCs w:val="28"/>
          <w:lang w:val="ru-RU" w:eastAsia="en-US"/>
        </w:rPr>
        <w:t>веб</w:t>
      </w:r>
      <w:r w:rsidRPr="008114A4">
        <w:rPr>
          <w:rFonts w:eastAsia="Calibri"/>
          <w:sz w:val="28"/>
          <w:szCs w:val="28"/>
          <w:lang w:val="ru-RU" w:eastAsia="en-US"/>
        </w:rPr>
        <w:t xml:space="preserve">-сервисам, использующим протокол </w:t>
      </w:r>
      <w:r w:rsidRPr="008114A4">
        <w:rPr>
          <w:rFonts w:eastAsia="Calibri"/>
          <w:sz w:val="28"/>
          <w:szCs w:val="28"/>
          <w:lang w:eastAsia="en-US"/>
        </w:rPr>
        <w:t>SOAP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bookmarkStart w:id="5" w:name="N100A0"/>
      <w:r w:rsidRPr="008114A4">
        <w:rPr>
          <w:rFonts w:eastAsia="Calibri"/>
          <w:b/>
          <w:sz w:val="28"/>
          <w:szCs w:val="28"/>
          <w:lang w:val="ru-RU" w:eastAsia="en-US"/>
        </w:rPr>
        <w:t xml:space="preserve">Ресурсы в </w:t>
      </w:r>
      <w:r w:rsidRPr="008114A4">
        <w:rPr>
          <w:rFonts w:eastAsia="Calibri"/>
          <w:b/>
          <w:sz w:val="28"/>
          <w:szCs w:val="28"/>
          <w:lang w:eastAsia="en-US"/>
        </w:rPr>
        <w:t>Java</w:t>
      </w:r>
      <w:bookmarkEnd w:id="5"/>
    </w:p>
    <w:p w:rsidR="00DA5467" w:rsidRPr="00DA5467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proofErr w:type="gramStart"/>
      <w:r w:rsidRPr="008114A4">
        <w:rPr>
          <w:rFonts w:eastAsia="Calibri"/>
          <w:sz w:val="28"/>
          <w:szCs w:val="28"/>
          <w:lang w:eastAsia="en-US"/>
        </w:rPr>
        <w:t>JAX</w:t>
      </w:r>
      <w:r w:rsidRPr="008114A4">
        <w:rPr>
          <w:rFonts w:eastAsia="Calibri"/>
          <w:sz w:val="28"/>
          <w:szCs w:val="28"/>
          <w:lang w:val="ru-RU" w:eastAsia="en-US"/>
        </w:rPr>
        <w:t>-</w:t>
      </w:r>
      <w:r w:rsidRPr="008114A4">
        <w:rPr>
          <w:rFonts w:eastAsia="Calibri"/>
          <w:sz w:val="28"/>
          <w:szCs w:val="28"/>
          <w:lang w:eastAsia="en-US"/>
        </w:rPr>
        <w:t>RS</w:t>
      </w:r>
      <w:r w:rsidRPr="008114A4">
        <w:rPr>
          <w:rFonts w:eastAsia="Calibri"/>
          <w:sz w:val="28"/>
          <w:szCs w:val="28"/>
          <w:lang w:val="ru-RU" w:eastAsia="en-US"/>
        </w:rPr>
        <w:t xml:space="preserve"> задает унифицированный способ описания ресурсов на основе своей модели программирования.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Он включает пять основных компонентов: корневые ресурсы, дочерние ресурсы, методы ресурсов, методы дочерних ресурсов и локаторы дочерних ресурсов.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  <w:bookmarkStart w:id="6" w:name="N100AA"/>
      <w:r w:rsidRPr="008114A4">
        <w:rPr>
          <w:rFonts w:eastAsia="Calibri"/>
          <w:b/>
          <w:sz w:val="28"/>
          <w:szCs w:val="28"/>
          <w:lang w:val="ru-RU" w:eastAsia="en-US"/>
        </w:rPr>
        <w:t>Корневые ресурсы</w:t>
      </w:r>
      <w:bookmarkEnd w:id="6"/>
    </w:p>
    <w:p w:rsidR="00DA5467" w:rsidRPr="008114A4" w:rsidRDefault="00DA5467" w:rsidP="008114A4">
      <w:pPr>
        <w:pStyle w:val="ad"/>
        <w:shd w:val="clear" w:color="auto" w:fill="FFFFFF"/>
        <w:spacing w:before="0" w:beforeAutospacing="0" w:after="0" w:afterAutospacing="0"/>
        <w:ind w:firstLine="450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Корневыми ресурсами являются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-классы, </w:t>
      </w:r>
      <w:proofErr w:type="gramStart"/>
      <w:r w:rsidRPr="008114A4">
        <w:rPr>
          <w:rFonts w:eastAsia="Calibri"/>
          <w:sz w:val="28"/>
          <w:szCs w:val="28"/>
          <w:lang w:val="ru-RU" w:eastAsia="en-US"/>
        </w:rPr>
        <w:t>отмеченные</w:t>
      </w:r>
      <w:proofErr w:type="gramEnd"/>
      <w:r w:rsidRPr="008114A4">
        <w:rPr>
          <w:rFonts w:eastAsia="Calibri"/>
          <w:sz w:val="28"/>
          <w:szCs w:val="28"/>
          <w:lang w:val="ru-RU" w:eastAsia="en-US"/>
        </w:rPr>
        <w:t xml:space="preserve">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. Эта аннотация включает атрибут</w:t>
      </w:r>
      <w:r w:rsidRPr="008114A4">
        <w:rPr>
          <w:rFonts w:eastAsia="Calibri"/>
          <w:sz w:val="28"/>
          <w:szCs w:val="28"/>
          <w:lang w:eastAsia="en-US"/>
        </w:rPr>
        <w:t> value</w:t>
      </w:r>
      <w:r w:rsidRPr="008114A4">
        <w:rPr>
          <w:rFonts w:eastAsia="Calibri"/>
          <w:sz w:val="28"/>
          <w:szCs w:val="28"/>
          <w:lang w:val="ru-RU" w:eastAsia="en-US"/>
        </w:rPr>
        <w:t>, задающий путь к ресурсу. Его значением могут быть строка символов, переменные, а также переменные в сочетании с регулярным выражением. Пример приведен ниже: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18"/>
          <w:szCs w:val="18"/>
          <w:lang w:val="ru-RU"/>
        </w:rPr>
      </w:pPr>
    </w:p>
    <w:p w:rsidR="008114A4" w:rsidRPr="00BA414A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proofErr w:type="gramStart"/>
      <w:r w:rsidRPr="00BB28A0">
        <w:rPr>
          <w:rFonts w:ascii="Arial" w:hAnsi="Arial" w:cs="Arial"/>
          <w:color w:val="000000"/>
          <w:lang w:val="en-US"/>
        </w:rPr>
        <w:t>package</w:t>
      </w:r>
      <w:proofErr w:type="gramEnd"/>
      <w:r w:rsidRPr="00BA414A">
        <w:rPr>
          <w:rFonts w:ascii="Arial" w:hAnsi="Arial" w:cs="Arial"/>
          <w:color w:val="000000"/>
          <w:lang w:val="ru-RU"/>
        </w:rPr>
        <w:t xml:space="preserve"> </w:t>
      </w:r>
      <w:r w:rsidRPr="00BB28A0">
        <w:rPr>
          <w:rFonts w:ascii="Arial" w:hAnsi="Arial" w:cs="Arial"/>
          <w:color w:val="000000"/>
          <w:lang w:val="en-US"/>
        </w:rPr>
        <w:t>com</w:t>
      </w:r>
      <w:r w:rsidRPr="00BA414A">
        <w:rPr>
          <w:rFonts w:ascii="Arial" w:hAnsi="Arial" w:cs="Arial"/>
          <w:color w:val="000000"/>
          <w:lang w:val="ru-RU"/>
        </w:rPr>
        <w:t>.</w:t>
      </w:r>
      <w:r w:rsidRPr="00BB28A0">
        <w:rPr>
          <w:rFonts w:ascii="Arial" w:hAnsi="Arial" w:cs="Arial"/>
          <w:color w:val="000000"/>
          <w:lang w:val="en-US"/>
        </w:rPr>
        <w:t>mmf</w:t>
      </w:r>
      <w:r w:rsidRPr="00BA414A">
        <w:rPr>
          <w:rFonts w:ascii="Arial" w:hAnsi="Arial" w:cs="Arial"/>
          <w:color w:val="000000"/>
          <w:lang w:val="ru-RU"/>
        </w:rPr>
        <w:t>.</w:t>
      </w:r>
      <w:r w:rsidRPr="00BB28A0">
        <w:rPr>
          <w:rFonts w:ascii="Arial" w:hAnsi="Arial" w:cs="Arial"/>
          <w:color w:val="000000"/>
          <w:lang w:val="en-US"/>
        </w:rPr>
        <w:t>rest</w:t>
      </w:r>
      <w:r w:rsidRPr="00BA414A">
        <w:rPr>
          <w:rFonts w:ascii="Arial" w:hAnsi="Arial" w:cs="Arial"/>
          <w:color w:val="000000"/>
          <w:lang w:val="ru-RU"/>
        </w:rPr>
        <w:t>.</w:t>
      </w:r>
      <w:proofErr w:type="spellStart"/>
      <w:r w:rsidRPr="00BB28A0">
        <w:rPr>
          <w:rFonts w:ascii="Arial" w:hAnsi="Arial" w:cs="Arial"/>
          <w:color w:val="000000"/>
          <w:lang w:val="en-US"/>
        </w:rPr>
        <w:t>impl</w:t>
      </w:r>
      <w:proofErr w:type="spellEnd"/>
      <w:r w:rsidRPr="00BA414A">
        <w:rPr>
          <w:rFonts w:ascii="Arial" w:hAnsi="Arial" w:cs="Arial"/>
          <w:color w:val="000000"/>
          <w:lang w:val="ru-RU"/>
        </w:rPr>
        <w:t>;</w:t>
      </w:r>
    </w:p>
    <w:p w:rsidR="008114A4" w:rsidRPr="00BA414A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proofErr w:type="gramStart"/>
      <w:r w:rsidRPr="00BB28A0">
        <w:rPr>
          <w:rFonts w:ascii="Arial" w:hAnsi="Arial" w:cs="Arial"/>
          <w:color w:val="000000"/>
          <w:lang w:val="en-US"/>
        </w:rPr>
        <w:t>import</w:t>
      </w:r>
      <w:r w:rsidRPr="00BA414A">
        <w:rPr>
          <w:rFonts w:ascii="Arial" w:hAnsi="Arial" w:cs="Arial"/>
          <w:color w:val="000000"/>
          <w:lang w:val="ru-RU"/>
        </w:rPr>
        <w:t xml:space="preserve"> ...</w:t>
      </w:r>
      <w:proofErr w:type="gramEnd"/>
    </w:p>
    <w:p w:rsidR="00310F4E" w:rsidRPr="00310F4E" w:rsidRDefault="00310F4E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en-US"/>
        </w:rPr>
      </w:pPr>
      <w:proofErr w:type="gramStart"/>
      <w:r w:rsidRPr="00310F4E">
        <w:rPr>
          <w:rFonts w:ascii="Arial" w:hAnsi="Arial" w:cs="Arial"/>
          <w:b/>
          <w:color w:val="000000"/>
          <w:lang w:val="en-US"/>
        </w:rPr>
        <w:t>@Path(</w:t>
      </w:r>
      <w:proofErr w:type="gramEnd"/>
      <w:r w:rsidRPr="00310F4E">
        <w:rPr>
          <w:rFonts w:ascii="Arial" w:hAnsi="Arial" w:cs="Arial"/>
          <w:b/>
          <w:color w:val="000000"/>
          <w:lang w:val="en-US"/>
        </w:rPr>
        <w:t>"schedule")</w:t>
      </w:r>
    </w:p>
    <w:p w:rsidR="00310F4E" w:rsidRDefault="00310F4E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proofErr w:type="gramStart"/>
      <w:r w:rsidRPr="00310F4E">
        <w:rPr>
          <w:rFonts w:ascii="Arial" w:hAnsi="Arial" w:cs="Arial"/>
          <w:color w:val="000000"/>
          <w:lang w:val="en-US"/>
        </w:rPr>
        <w:t>public</w:t>
      </w:r>
      <w:proofErr w:type="gramEnd"/>
      <w:r w:rsidRPr="00310F4E">
        <w:rPr>
          <w:rFonts w:ascii="Arial" w:hAnsi="Arial" w:cs="Arial"/>
          <w:color w:val="000000"/>
          <w:lang w:val="en-US"/>
        </w:rPr>
        <w:t xml:space="preserve"> class </w:t>
      </w:r>
      <w:proofErr w:type="spellStart"/>
      <w:r w:rsidRPr="00310F4E">
        <w:rPr>
          <w:rFonts w:ascii="Arial" w:hAnsi="Arial" w:cs="Arial"/>
          <w:color w:val="000000"/>
          <w:lang w:val="en-US"/>
        </w:rPr>
        <w:t>ScheduleResource</w:t>
      </w:r>
      <w:proofErr w:type="spellEnd"/>
      <w:r w:rsidRPr="00310F4E">
        <w:rPr>
          <w:rFonts w:ascii="Arial" w:hAnsi="Arial" w:cs="Arial"/>
          <w:color w:val="000000"/>
          <w:lang w:val="en-US"/>
        </w:rPr>
        <w:t xml:space="preserve"> </w:t>
      </w:r>
    </w:p>
    <w:p w:rsidR="008114A4" w:rsidRPr="00124CA9" w:rsidRDefault="00310F4E" w:rsidP="00310F4E">
      <w:pPr>
        <w:pStyle w:val="ad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proofErr w:type="gramStart"/>
      <w:r w:rsidRPr="00310F4E">
        <w:rPr>
          <w:rFonts w:ascii="Arial" w:hAnsi="Arial" w:cs="Arial"/>
          <w:color w:val="000000"/>
          <w:lang w:val="en-US"/>
        </w:rPr>
        <w:t>extends</w:t>
      </w:r>
      <w:proofErr w:type="gramEnd"/>
      <w:r w:rsidRPr="00310F4E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310F4E">
        <w:rPr>
          <w:rFonts w:ascii="Arial" w:hAnsi="Arial" w:cs="Arial"/>
          <w:color w:val="000000"/>
          <w:lang w:val="en-US"/>
        </w:rPr>
        <w:t>CrudResource</w:t>
      </w:r>
      <w:proofErr w:type="spellEnd"/>
      <w:r w:rsidRPr="00310F4E">
        <w:rPr>
          <w:rFonts w:ascii="Arial" w:hAnsi="Arial" w:cs="Arial"/>
          <w:color w:val="000000"/>
          <w:lang w:val="en-US"/>
        </w:rPr>
        <w:t xml:space="preserve">&lt;Schedule, </w:t>
      </w:r>
      <w:proofErr w:type="spellStart"/>
      <w:r w:rsidRPr="00310F4E">
        <w:rPr>
          <w:rFonts w:ascii="Arial" w:hAnsi="Arial" w:cs="Arial"/>
          <w:color w:val="000000"/>
          <w:lang w:val="en-US"/>
        </w:rPr>
        <w:t>ScheduleService</w:t>
      </w:r>
      <w:proofErr w:type="spellEnd"/>
      <w:r w:rsidRPr="00310F4E">
        <w:rPr>
          <w:rFonts w:ascii="Arial" w:hAnsi="Arial" w:cs="Arial"/>
          <w:color w:val="000000"/>
          <w:lang w:val="en-US"/>
        </w:rPr>
        <w:t>&gt;</w:t>
      </w:r>
      <w:r w:rsidR="008114A4" w:rsidRPr="00BB28A0">
        <w:rPr>
          <w:rFonts w:ascii="Arial" w:hAnsi="Arial" w:cs="Arial"/>
          <w:color w:val="000000"/>
          <w:lang w:val="en-US"/>
        </w:rPr>
        <w:t>{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BB28A0">
        <w:rPr>
          <w:rFonts w:ascii="Arial" w:hAnsi="Arial" w:cs="Arial"/>
          <w:color w:val="000000"/>
          <w:lang w:val="en-US"/>
        </w:rPr>
        <w:tab/>
      </w:r>
      <w:r w:rsidRPr="008114A4">
        <w:rPr>
          <w:rFonts w:ascii="Arial" w:hAnsi="Arial" w:cs="Arial"/>
          <w:color w:val="000000"/>
          <w:lang w:val="ru-RU"/>
        </w:rPr>
        <w:t>…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8114A4">
        <w:rPr>
          <w:rFonts w:ascii="Arial" w:hAnsi="Arial" w:cs="Arial"/>
          <w:color w:val="000000"/>
          <w:lang w:val="ru-RU"/>
        </w:rPr>
        <w:t>}</w:t>
      </w: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310F4E" w:rsidRPr="008114A4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ru-RU" w:eastAsia="en-US"/>
        </w:rPr>
      </w:pPr>
      <w:bookmarkStart w:id="7" w:name="N100FB"/>
      <w:r w:rsidRPr="008114A4">
        <w:rPr>
          <w:rFonts w:eastAsia="Calibri"/>
          <w:b/>
          <w:sz w:val="28"/>
          <w:szCs w:val="28"/>
          <w:lang w:val="ru-RU" w:eastAsia="en-US"/>
        </w:rPr>
        <w:t>Методы ресурсов</w:t>
      </w:r>
      <w:bookmarkEnd w:id="7"/>
    </w:p>
    <w:p w:rsidR="00310F4E" w:rsidRPr="008114A4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 xml:space="preserve">Методами ресурсов называются методы </w:t>
      </w:r>
      <w:r w:rsidRPr="008114A4">
        <w:rPr>
          <w:rFonts w:eastAsia="Calibri"/>
          <w:sz w:val="28"/>
          <w:szCs w:val="28"/>
          <w:lang w:eastAsia="en-US"/>
        </w:rPr>
        <w:t>Java</w:t>
      </w:r>
      <w:r w:rsidRPr="008114A4">
        <w:rPr>
          <w:rFonts w:eastAsia="Calibri"/>
          <w:sz w:val="28"/>
          <w:szCs w:val="28"/>
          <w:lang w:val="ru-RU" w:eastAsia="en-US"/>
        </w:rPr>
        <w:t xml:space="preserve">-классов, представляющих собой корневые или дочерние ресурсы. Эти методы привязаны к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>-запросов при помощи аннотаций, например аннотации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.</w:t>
      </w: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310F4E" w:rsidRPr="00780C54" w:rsidRDefault="00780C54" w:rsidP="00EE149F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b/>
          <w:lang w:val="ru-RU" w:eastAsia="en-US"/>
        </w:rPr>
      </w:pPr>
      <w:r>
        <w:rPr>
          <w:rFonts w:eastAsia="Calibri"/>
          <w:sz w:val="28"/>
          <w:szCs w:val="28"/>
          <w:lang w:val="ru-RU" w:eastAsia="en-US"/>
        </w:rPr>
        <w:t xml:space="preserve">   </w:t>
      </w:r>
      <w:r w:rsidR="00EE149F">
        <w:rPr>
          <w:rFonts w:eastAsia="Calibri"/>
          <w:sz w:val="28"/>
          <w:szCs w:val="28"/>
          <w:lang w:val="ru-RU" w:eastAsia="en-US"/>
        </w:rPr>
        <w:t xml:space="preserve"> </w:t>
      </w:r>
      <w:r w:rsidR="00310F4E" w:rsidRPr="00780C54">
        <w:rPr>
          <w:rFonts w:ascii="Arial" w:eastAsia="Calibri" w:hAnsi="Arial" w:cs="Arial"/>
          <w:b/>
          <w:lang w:val="ru-RU" w:eastAsia="en-US"/>
        </w:rPr>
        <w:t>@GET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b/>
          <w:lang w:val="ru-RU" w:eastAsia="en-US"/>
        </w:rPr>
        <w:t xml:space="preserve">    @</w:t>
      </w:r>
      <w:proofErr w:type="spellStart"/>
      <w:r w:rsidRPr="00780C54">
        <w:rPr>
          <w:rFonts w:ascii="Arial" w:eastAsia="Calibri" w:hAnsi="Arial" w:cs="Arial"/>
          <w:b/>
          <w:lang w:val="ru-RU" w:eastAsia="en-US"/>
        </w:rPr>
        <w:t>Produces</w:t>
      </w:r>
      <w:proofErr w:type="spellEnd"/>
      <w:r w:rsidRPr="00780C54">
        <w:rPr>
          <w:rFonts w:ascii="Arial" w:eastAsia="Calibri" w:hAnsi="Arial" w:cs="Arial"/>
          <w:lang w:val="ru-RU" w:eastAsia="en-US"/>
        </w:rPr>
        <w:t>(</w:t>
      </w:r>
      <w:proofErr w:type="spellStart"/>
      <w:r w:rsidRPr="00780C54">
        <w:rPr>
          <w:rFonts w:ascii="Arial" w:eastAsia="Calibri" w:hAnsi="Arial" w:cs="Arial"/>
          <w:lang w:val="ru-RU" w:eastAsia="en-US"/>
        </w:rPr>
        <w:t>MediaType.APPLICATION_JSON</w:t>
      </w:r>
      <w:proofErr w:type="spellEnd"/>
      <w:r w:rsidRPr="00780C54">
        <w:rPr>
          <w:rFonts w:ascii="Arial" w:eastAsia="Calibri" w:hAnsi="Arial" w:cs="Arial"/>
          <w:lang w:val="ru-RU" w:eastAsia="en-US"/>
        </w:rPr>
        <w:t>)</w:t>
      </w:r>
    </w:p>
    <w:p w:rsid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lang w:val="ru-RU" w:eastAsia="en-US"/>
        </w:rPr>
        <w:t xml:space="preserve">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public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Response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getSchedule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</w:p>
    <w:p w:rsidR="00780C54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ru-RU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lastRenderedPageBreak/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"course")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int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 course, </w:t>
      </w:r>
    </w:p>
    <w:p w:rsidR="00780C54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ru-RU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"group")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int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 group, 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160"/>
        <w:rPr>
          <w:rFonts w:ascii="Arial" w:eastAsia="Calibri" w:hAnsi="Arial" w:cs="Arial"/>
          <w:lang w:val="en-US" w:eastAsia="en-US"/>
        </w:rPr>
      </w:pPr>
      <w:proofErr w:type="gramStart"/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"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") </w:t>
      </w:r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DefaultValue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("") String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, </w:t>
      </w:r>
      <w:r w:rsidRPr="00780C54">
        <w:rPr>
          <w:rFonts w:ascii="Arial" w:eastAsia="Calibri" w:hAnsi="Arial" w:cs="Arial"/>
          <w:b/>
          <w:lang w:val="en-US" w:eastAsia="en-US"/>
        </w:rPr>
        <w:t>@</w:t>
      </w:r>
      <w:proofErr w:type="spellStart"/>
      <w:r w:rsidRPr="00780C54">
        <w:rPr>
          <w:rFonts w:ascii="Arial" w:eastAsia="Calibri" w:hAnsi="Arial" w:cs="Arial"/>
          <w:b/>
          <w:lang w:val="en-US" w:eastAsia="en-US"/>
        </w:rPr>
        <w:t>QueryParam</w:t>
      </w:r>
      <w:proofErr w:type="spellEnd"/>
      <w:r w:rsidRPr="00780C54">
        <w:rPr>
          <w:rFonts w:ascii="Arial" w:eastAsia="Calibri" w:hAnsi="Arial" w:cs="Arial"/>
          <w:lang w:val="en-US" w:eastAsia="en-US"/>
        </w:rPr>
        <w:t>("lecturerId") Long lecturerId) {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== null &amp;&amp; (course == 0 || group == 0)) {</w:t>
      </w:r>
    </w:p>
    <w:p w:rsid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throw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new RestServiceException(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proofErr w:type="spellStart"/>
      <w:r w:rsidRPr="00780C54">
        <w:rPr>
          <w:rFonts w:ascii="Arial" w:eastAsia="Calibri" w:hAnsi="Arial" w:cs="Arial"/>
          <w:lang w:val="en-US" w:eastAsia="en-US"/>
        </w:rPr>
        <w:t>Response.Status.BAD_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REQUEST.getStatusCode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));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!= null &amp;&amp; (course != 0 || group != 0)) {</w:t>
      </w:r>
    </w:p>
    <w:p w:rsid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throw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new RestServiceException(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2869" w:firstLine="11"/>
        <w:rPr>
          <w:rFonts w:ascii="Arial" w:eastAsia="Calibri" w:hAnsi="Arial" w:cs="Arial"/>
          <w:lang w:val="en-US" w:eastAsia="en-US"/>
        </w:rPr>
      </w:pPr>
      <w:proofErr w:type="spellStart"/>
      <w:r w:rsidRPr="00780C54">
        <w:rPr>
          <w:rFonts w:ascii="Arial" w:eastAsia="Calibri" w:hAnsi="Arial" w:cs="Arial"/>
          <w:lang w:val="en-US" w:eastAsia="en-US"/>
        </w:rPr>
        <w:t>Response.Status.BAD_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REQUEST.getStatusCode</w:t>
      </w:r>
      <w:proofErr w:type="spellEnd"/>
      <w:r w:rsidRPr="00780C54">
        <w:rPr>
          <w:rFonts w:ascii="Arial" w:eastAsia="Calibri" w:hAnsi="Arial" w:cs="Arial"/>
          <w:lang w:val="en-US" w:eastAsia="en-US"/>
        </w:rPr>
        <w:t>(</w:t>
      </w:r>
      <w:proofErr w:type="gramEnd"/>
      <w:r w:rsidRPr="00780C54">
        <w:rPr>
          <w:rFonts w:ascii="Arial" w:eastAsia="Calibri" w:hAnsi="Arial" w:cs="Arial"/>
          <w:lang w:val="en-US" w:eastAsia="en-US"/>
        </w:rPr>
        <w:t>));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}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if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(lecturerId == null) {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en-US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    </w:t>
      </w:r>
      <w:proofErr w:type="gramStart"/>
      <w:r w:rsidRPr="00780C54">
        <w:rPr>
          <w:rFonts w:ascii="Arial" w:eastAsia="Calibri" w:hAnsi="Arial" w:cs="Arial"/>
          <w:lang w:val="en-US" w:eastAsia="en-US"/>
        </w:rPr>
        <w:t>return</w:t>
      </w:r>
      <w:proofErr w:type="gramEnd"/>
      <w:r w:rsidRPr="00780C54">
        <w:rPr>
          <w:rFonts w:ascii="Arial" w:eastAsia="Calibri" w:hAnsi="Arial" w:cs="Arial"/>
          <w:lang w:val="en-US" w:eastAsia="en-US"/>
        </w:rPr>
        <w:t xml:space="preserve">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getScheduleForStudent</w:t>
      </w:r>
      <w:proofErr w:type="spellEnd"/>
      <w:r w:rsidRPr="00780C54">
        <w:rPr>
          <w:rFonts w:ascii="Arial" w:eastAsia="Calibri" w:hAnsi="Arial" w:cs="Arial"/>
          <w:lang w:val="en-US" w:eastAsia="en-US"/>
        </w:rPr>
        <w:t xml:space="preserve">(course, group, </w:t>
      </w:r>
      <w:proofErr w:type="spellStart"/>
      <w:r w:rsidRPr="00780C54">
        <w:rPr>
          <w:rFonts w:ascii="Arial" w:eastAsia="Calibri" w:hAnsi="Arial" w:cs="Arial"/>
          <w:lang w:val="en-US" w:eastAsia="en-US"/>
        </w:rPr>
        <w:t>subGroup</w:t>
      </w:r>
      <w:proofErr w:type="spellEnd"/>
      <w:r w:rsidRPr="00780C54">
        <w:rPr>
          <w:rFonts w:ascii="Arial" w:eastAsia="Calibri" w:hAnsi="Arial" w:cs="Arial"/>
          <w:lang w:val="en-US" w:eastAsia="en-US"/>
        </w:rPr>
        <w:t>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lang w:val="en-US" w:eastAsia="en-US"/>
        </w:rPr>
        <w:t xml:space="preserve">        </w:t>
      </w:r>
      <w:r w:rsidRPr="00780C54">
        <w:rPr>
          <w:rFonts w:ascii="Arial" w:eastAsia="Calibri" w:hAnsi="Arial" w:cs="Arial"/>
          <w:lang w:val="ru-RU" w:eastAsia="en-US"/>
        </w:rPr>
        <w:t xml:space="preserve">} </w:t>
      </w:r>
      <w:proofErr w:type="spellStart"/>
      <w:r w:rsidRPr="00780C54">
        <w:rPr>
          <w:rFonts w:ascii="Arial" w:eastAsia="Calibri" w:hAnsi="Arial" w:cs="Arial"/>
          <w:lang w:val="ru-RU" w:eastAsia="en-US"/>
        </w:rPr>
        <w:t>else</w:t>
      </w:r>
      <w:proofErr w:type="spellEnd"/>
      <w:r w:rsidRPr="00780C54">
        <w:rPr>
          <w:rFonts w:ascii="Arial" w:eastAsia="Calibri" w:hAnsi="Arial" w:cs="Arial"/>
          <w:lang w:val="ru-RU" w:eastAsia="en-US"/>
        </w:rPr>
        <w:t xml:space="preserve"> {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lang w:val="ru-RU" w:eastAsia="en-US"/>
        </w:rPr>
        <w:t xml:space="preserve">            </w:t>
      </w:r>
      <w:proofErr w:type="spellStart"/>
      <w:r w:rsidRPr="00780C54">
        <w:rPr>
          <w:rFonts w:ascii="Arial" w:eastAsia="Calibri" w:hAnsi="Arial" w:cs="Arial"/>
          <w:lang w:val="ru-RU" w:eastAsia="en-US"/>
        </w:rPr>
        <w:t>return</w:t>
      </w:r>
      <w:proofErr w:type="spellEnd"/>
      <w:r w:rsidRPr="00780C54">
        <w:rPr>
          <w:rFonts w:ascii="Arial" w:eastAsia="Calibri" w:hAnsi="Arial" w:cs="Arial"/>
          <w:lang w:val="ru-RU" w:eastAsia="en-US"/>
        </w:rPr>
        <w:t xml:space="preserve"> </w:t>
      </w:r>
      <w:proofErr w:type="spellStart"/>
      <w:r w:rsidRPr="00780C54">
        <w:rPr>
          <w:rFonts w:ascii="Arial" w:eastAsia="Calibri" w:hAnsi="Arial" w:cs="Arial"/>
          <w:lang w:val="ru-RU" w:eastAsia="en-US"/>
        </w:rPr>
        <w:t>getScheduleForLecturer</w:t>
      </w:r>
      <w:proofErr w:type="spellEnd"/>
      <w:r w:rsidRPr="00780C54">
        <w:rPr>
          <w:rFonts w:ascii="Arial" w:eastAsia="Calibri" w:hAnsi="Arial" w:cs="Arial"/>
          <w:lang w:val="ru-RU" w:eastAsia="en-US"/>
        </w:rPr>
        <w:t>(lecturerId);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lang w:val="ru-RU" w:eastAsia="en-US"/>
        </w:rPr>
        <w:t xml:space="preserve">        }</w:t>
      </w:r>
    </w:p>
    <w:p w:rsidR="00310F4E" w:rsidRPr="00780C54" w:rsidRDefault="00310F4E" w:rsidP="00780C54">
      <w:pPr>
        <w:pStyle w:val="ad"/>
        <w:shd w:val="clear" w:color="auto" w:fill="FFFFFF"/>
        <w:spacing w:before="0" w:beforeAutospacing="0" w:after="0" w:afterAutospacing="0"/>
        <w:ind w:left="709"/>
        <w:rPr>
          <w:rFonts w:ascii="Arial" w:eastAsia="Calibri" w:hAnsi="Arial" w:cs="Arial"/>
          <w:lang w:val="ru-RU" w:eastAsia="en-US"/>
        </w:rPr>
      </w:pPr>
      <w:r w:rsidRPr="00780C54">
        <w:rPr>
          <w:rFonts w:ascii="Arial" w:eastAsia="Calibri" w:hAnsi="Arial" w:cs="Arial"/>
          <w:lang w:val="ru-RU" w:eastAsia="en-US"/>
        </w:rPr>
        <w:t xml:space="preserve">    }</w:t>
      </w:r>
    </w:p>
    <w:p w:rsidR="00310F4E" w:rsidRPr="008114A4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ru-RU" w:eastAsia="en-US"/>
        </w:rPr>
      </w:pPr>
      <w:bookmarkStart w:id="8" w:name="N10121"/>
      <w:r w:rsidRPr="008114A4">
        <w:rPr>
          <w:rFonts w:eastAsia="Calibri"/>
          <w:b/>
          <w:sz w:val="28"/>
          <w:szCs w:val="28"/>
          <w:lang w:val="ru-RU" w:eastAsia="en-US"/>
        </w:rPr>
        <w:t>Методы дочерних ресурсов</w:t>
      </w:r>
      <w:bookmarkEnd w:id="8"/>
    </w:p>
    <w:p w:rsidR="00310F4E" w:rsidRPr="008114A4" w:rsidRDefault="00310F4E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450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Методы дочерних ресурсов аналогичны методам ресурсов за тем исключением, что они дополнительно отмечены аннотацией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Path</w:t>
      </w:r>
      <w:r w:rsidRPr="008114A4">
        <w:rPr>
          <w:rFonts w:eastAsia="Calibri"/>
          <w:sz w:val="28"/>
          <w:szCs w:val="28"/>
          <w:lang w:val="ru-RU" w:eastAsia="en-US"/>
        </w:rPr>
        <w:t>, уточняющей, в каких случаях их следует вызывать.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Style w:val="HTML0"/>
          <w:color w:val="000000"/>
          <w:lang w:val="ru-RU"/>
        </w:rPr>
      </w:pP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@GET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</w:t>
      </w:r>
      <w:proofErr w:type="spellStart"/>
      <w:r w:rsidRPr="00780C54">
        <w:rPr>
          <w:rFonts w:ascii="Arial" w:hAnsi="Arial" w:cs="Arial"/>
          <w:b/>
          <w:color w:val="000000"/>
          <w:lang w:val="ru-RU"/>
        </w:rPr>
        <w:t>Path</w:t>
      </w:r>
      <w:proofErr w:type="spellEnd"/>
      <w:r w:rsidRPr="00780C54">
        <w:rPr>
          <w:rFonts w:ascii="Arial" w:hAnsi="Arial" w:cs="Arial"/>
          <w:b/>
          <w:color w:val="000000"/>
          <w:lang w:val="ru-RU"/>
        </w:rPr>
        <w:t>("/</w:t>
      </w:r>
      <w:proofErr w:type="spellStart"/>
      <w:r w:rsidRPr="00780C54">
        <w:rPr>
          <w:rFonts w:ascii="Arial" w:hAnsi="Arial" w:cs="Arial"/>
          <w:b/>
          <w:color w:val="000000"/>
          <w:lang w:val="ru-RU"/>
        </w:rPr>
        <w:t>list</w:t>
      </w:r>
      <w:proofErr w:type="spellEnd"/>
      <w:r w:rsidRPr="00780C54">
        <w:rPr>
          <w:rFonts w:ascii="Arial" w:hAnsi="Arial" w:cs="Arial"/>
          <w:b/>
          <w:color w:val="000000"/>
          <w:lang w:val="ru-RU"/>
        </w:rPr>
        <w:t>")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r w:rsidRPr="00780C54">
        <w:rPr>
          <w:rFonts w:ascii="Arial" w:hAnsi="Arial" w:cs="Arial"/>
          <w:b/>
          <w:color w:val="000000"/>
          <w:lang w:val="ru-RU"/>
        </w:rPr>
        <w:t>@</w:t>
      </w:r>
      <w:proofErr w:type="spellStart"/>
      <w:r w:rsidRPr="00780C54">
        <w:rPr>
          <w:rFonts w:ascii="Arial" w:hAnsi="Arial" w:cs="Arial"/>
          <w:b/>
          <w:color w:val="000000"/>
          <w:lang w:val="ru-RU"/>
        </w:rPr>
        <w:t>Produces</w:t>
      </w:r>
      <w:proofErr w:type="spellEnd"/>
      <w:r w:rsidRPr="00780C54">
        <w:rPr>
          <w:rFonts w:ascii="Arial" w:hAnsi="Arial" w:cs="Arial"/>
          <w:color w:val="000000"/>
          <w:lang w:val="ru-RU"/>
        </w:rPr>
        <w:t>(</w:t>
      </w:r>
      <w:proofErr w:type="spellStart"/>
      <w:r w:rsidRPr="00780C54">
        <w:rPr>
          <w:rFonts w:ascii="Arial" w:hAnsi="Arial" w:cs="Arial"/>
          <w:color w:val="000000"/>
          <w:lang w:val="ru-RU"/>
        </w:rPr>
        <w:t>MediaType.APPLICATION_JSON</w:t>
      </w:r>
      <w:proofErr w:type="spellEnd"/>
      <w:r w:rsidRPr="00780C54">
        <w:rPr>
          <w:rFonts w:ascii="Arial" w:hAnsi="Arial" w:cs="Arial"/>
          <w:color w:val="000000"/>
          <w:lang w:val="ru-RU"/>
        </w:rPr>
        <w:t>)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ru-RU"/>
        </w:rPr>
        <w:t xml:space="preserve">    </w:t>
      </w:r>
      <w:proofErr w:type="gramStart"/>
      <w:r w:rsidRPr="00780C54">
        <w:rPr>
          <w:rFonts w:ascii="Arial" w:hAnsi="Arial" w:cs="Arial"/>
          <w:color w:val="000000"/>
          <w:lang w:val="en-US"/>
        </w:rPr>
        <w:t>public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Response list(){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try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{</w:t>
      </w:r>
    </w:p>
    <w:p w:rsid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List&lt;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&gt;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scheduleResponses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= 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LinkedList</w:t>
      </w:r>
      <w:proofErr w:type="spellEnd"/>
      <w:r w:rsidRPr="00780C54">
        <w:rPr>
          <w:rFonts w:ascii="Arial" w:hAnsi="Arial" w:cs="Arial"/>
          <w:color w:val="000000"/>
          <w:lang w:val="en-US"/>
        </w:rPr>
        <w:t>&lt;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proofErr w:type="gramStart"/>
      <w:r w:rsidRPr="00780C54">
        <w:rPr>
          <w:rFonts w:ascii="Arial" w:hAnsi="Arial" w:cs="Arial"/>
          <w:color w:val="000000"/>
          <w:lang w:val="en-US"/>
        </w:rPr>
        <w:t>&gt;(</w:t>
      </w:r>
      <w:proofErr w:type="gramEnd"/>
      <w:r w:rsidRPr="00780C54">
        <w:rPr>
          <w:rFonts w:ascii="Arial" w:hAnsi="Arial" w:cs="Arial"/>
          <w:color w:val="000000"/>
          <w:lang w:val="en-US"/>
        </w:rPr>
        <w:t>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for(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Schedule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: </w:t>
      </w:r>
      <w:proofErr w:type="spellStart"/>
      <w:r w:rsidRPr="00780C54">
        <w:rPr>
          <w:rFonts w:ascii="Arial" w:hAnsi="Arial" w:cs="Arial"/>
          <w:color w:val="000000"/>
          <w:lang w:val="en-US"/>
        </w:rPr>
        <w:t>getService</w:t>
      </w:r>
      <w:proofErr w:type="spellEnd"/>
      <w:r w:rsidRPr="00780C54">
        <w:rPr>
          <w:rFonts w:ascii="Arial" w:hAnsi="Arial" w:cs="Arial"/>
          <w:color w:val="000000"/>
          <w:lang w:val="en-US"/>
        </w:rPr>
        <w:t>().list()){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    </w:t>
      </w:r>
      <w:proofErr w:type="spellStart"/>
      <w:proofErr w:type="gramStart"/>
      <w:r w:rsidRPr="00780C54">
        <w:rPr>
          <w:rFonts w:ascii="Arial" w:hAnsi="Arial" w:cs="Arial"/>
          <w:color w:val="000000"/>
          <w:lang w:val="en-US"/>
        </w:rPr>
        <w:t>scheduleResponses.add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</w:t>
      </w:r>
      <w:proofErr w:type="spellEnd"/>
      <w:r w:rsidRPr="00780C54">
        <w:rPr>
          <w:rFonts w:ascii="Arial" w:hAnsi="Arial" w:cs="Arial"/>
          <w:color w:val="000000"/>
          <w:lang w:val="en-US"/>
        </w:rPr>
        <w:t>(schedule));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}</w:t>
      </w:r>
    </w:p>
    <w:p w:rsid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return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780C54">
        <w:rPr>
          <w:rFonts w:ascii="Arial" w:hAnsi="Arial" w:cs="Arial"/>
          <w:color w:val="000000"/>
          <w:lang w:val="en-US"/>
        </w:rPr>
        <w:t>Response.ok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spellStart"/>
      <w:r w:rsidRPr="00780C54">
        <w:rPr>
          <w:rFonts w:ascii="Arial" w:hAnsi="Arial" w:cs="Arial"/>
          <w:color w:val="000000"/>
          <w:lang w:val="en-US"/>
        </w:rPr>
        <w:t>scheduleResponses</w:t>
      </w:r>
      <w:proofErr w:type="spellEnd"/>
      <w:r w:rsidRPr="00780C54">
        <w:rPr>
          <w:rFonts w:ascii="Arial" w:hAnsi="Arial" w:cs="Arial"/>
          <w:color w:val="000000"/>
          <w:lang w:val="en-US"/>
        </w:rPr>
        <w:t>).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3588" w:firstLine="12"/>
        <w:rPr>
          <w:rFonts w:ascii="Arial" w:hAnsi="Arial" w:cs="Arial"/>
          <w:color w:val="000000"/>
          <w:lang w:val="en-US"/>
        </w:rPr>
      </w:pPr>
      <w:proofErr w:type="gramStart"/>
      <w:r w:rsidRPr="00780C54">
        <w:rPr>
          <w:rFonts w:ascii="Arial" w:hAnsi="Arial" w:cs="Arial"/>
          <w:color w:val="000000"/>
          <w:lang w:val="en-US"/>
        </w:rPr>
        <w:t>header(</w:t>
      </w:r>
      <w:proofErr w:type="gramEnd"/>
      <w:r w:rsidRPr="00780C54">
        <w:rPr>
          <w:rFonts w:ascii="Arial" w:hAnsi="Arial" w:cs="Arial"/>
          <w:color w:val="000000"/>
          <w:lang w:val="en-US"/>
        </w:rPr>
        <w:t>"Content-Encoding", "utf-8").build();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780C54">
        <w:rPr>
          <w:rFonts w:ascii="Arial" w:hAnsi="Arial" w:cs="Arial"/>
          <w:color w:val="000000"/>
          <w:lang w:val="en-US"/>
        </w:rPr>
        <w:t>BusinessServiceException</w:t>
      </w:r>
      <w:proofErr w:type="spellEnd"/>
      <w:r w:rsidRPr="00780C54">
        <w:rPr>
          <w:rFonts w:ascii="Arial" w:hAnsi="Arial" w:cs="Arial"/>
          <w:color w:val="000000"/>
          <w:lang w:val="en-US"/>
        </w:rPr>
        <w:t xml:space="preserve"> e) {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780C54">
        <w:rPr>
          <w:rFonts w:ascii="Arial" w:hAnsi="Arial" w:cs="Arial"/>
          <w:color w:val="000000"/>
          <w:lang w:val="en-US"/>
        </w:rPr>
        <w:t>throw</w:t>
      </w:r>
      <w:proofErr w:type="gramEnd"/>
      <w:r w:rsidRPr="00780C54">
        <w:rPr>
          <w:rFonts w:ascii="Arial" w:hAnsi="Arial" w:cs="Arial"/>
          <w:color w:val="000000"/>
          <w:lang w:val="en-US"/>
        </w:rPr>
        <w:t xml:space="preserve"> new </w:t>
      </w:r>
      <w:proofErr w:type="spellStart"/>
      <w:r w:rsidRPr="00780C54">
        <w:rPr>
          <w:rFonts w:ascii="Arial" w:hAnsi="Arial" w:cs="Arial"/>
          <w:color w:val="000000"/>
          <w:lang w:val="en-US"/>
        </w:rPr>
        <w:t>RestServiceException</w:t>
      </w:r>
      <w:proofErr w:type="spellEnd"/>
      <w:r w:rsidRPr="00780C54">
        <w:rPr>
          <w:rFonts w:ascii="Arial" w:hAnsi="Arial" w:cs="Arial"/>
          <w:color w:val="000000"/>
          <w:lang w:val="en-US"/>
        </w:rPr>
        <w:t>(</w:t>
      </w:r>
      <w:proofErr w:type="spellStart"/>
      <w:r w:rsidRPr="00780C54">
        <w:rPr>
          <w:rFonts w:ascii="Arial" w:hAnsi="Arial" w:cs="Arial"/>
          <w:color w:val="000000"/>
          <w:lang w:val="en-US"/>
        </w:rPr>
        <w:t>e.getErrorCode</w:t>
      </w:r>
      <w:proofErr w:type="spellEnd"/>
      <w:r w:rsidRPr="00780C54">
        <w:rPr>
          <w:rFonts w:ascii="Arial" w:hAnsi="Arial" w:cs="Arial"/>
          <w:color w:val="000000"/>
          <w:lang w:val="en-US"/>
        </w:rPr>
        <w:t>());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en-US"/>
        </w:rPr>
        <w:t xml:space="preserve">        </w:t>
      </w:r>
      <w:r w:rsidRPr="00780C54">
        <w:rPr>
          <w:rFonts w:ascii="Arial" w:hAnsi="Arial" w:cs="Arial"/>
          <w:color w:val="000000"/>
          <w:lang w:val="ru-RU"/>
        </w:rPr>
        <w:t>}</w:t>
      </w:r>
    </w:p>
    <w:p w:rsidR="00780C54" w:rsidRPr="00780C54" w:rsidRDefault="00780C54" w:rsidP="00780C5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780C54">
        <w:rPr>
          <w:rFonts w:ascii="Arial" w:hAnsi="Arial" w:cs="Arial"/>
          <w:color w:val="000000"/>
          <w:lang w:val="ru-RU"/>
        </w:rPr>
        <w:t xml:space="preserve">    }</w:t>
      </w:r>
    </w:p>
    <w:p w:rsidR="00780C54" w:rsidRDefault="00780C5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</w:p>
    <w:p w:rsidR="00780C54" w:rsidRPr="008114A4" w:rsidRDefault="00780C54" w:rsidP="008114A4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bookmarkStart w:id="9" w:name="N101E6"/>
      <w:r w:rsidRPr="008114A4">
        <w:rPr>
          <w:rFonts w:eastAsia="Calibri"/>
          <w:b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GET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POST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PUT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DELETE</w:t>
      </w:r>
      <w:r w:rsidRPr="008114A4">
        <w:rPr>
          <w:rFonts w:eastAsia="Calibri"/>
          <w:b/>
          <w:sz w:val="28"/>
          <w:szCs w:val="28"/>
          <w:lang w:val="ru-RU" w:eastAsia="en-US"/>
        </w:rPr>
        <w:t>, @</w:t>
      </w:r>
      <w:r w:rsidRPr="008114A4">
        <w:rPr>
          <w:rFonts w:eastAsia="Calibri"/>
          <w:b/>
          <w:sz w:val="28"/>
          <w:szCs w:val="28"/>
          <w:lang w:eastAsia="en-US"/>
        </w:rPr>
        <w:t>HEAD</w:t>
      </w:r>
      <w:bookmarkEnd w:id="9"/>
    </w:p>
    <w:p w:rsidR="00780C54" w:rsidRPr="00780C54" w:rsidRDefault="00780C5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PUT</w:t>
      </w:r>
      <w:r w:rsidRPr="008114A4">
        <w:rPr>
          <w:rFonts w:eastAsia="Calibri"/>
          <w:sz w:val="28"/>
          <w:szCs w:val="28"/>
          <w:lang w:val="ru-RU" w:eastAsia="en-US"/>
        </w:rPr>
        <w:t>, @</w:t>
      </w:r>
      <w:r w:rsidRPr="008114A4">
        <w:rPr>
          <w:rFonts w:eastAsia="Calibri"/>
          <w:sz w:val="28"/>
          <w:szCs w:val="28"/>
          <w:lang w:eastAsia="en-US"/>
        </w:rPr>
        <w:t>DELETE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sz w:val="28"/>
          <w:szCs w:val="28"/>
          <w:lang w:eastAsia="en-US"/>
        </w:rPr>
        <w:t>HEAD</w:t>
      </w:r>
      <w:r w:rsidRPr="008114A4">
        <w:rPr>
          <w:rFonts w:eastAsia="Calibri"/>
          <w:sz w:val="28"/>
          <w:szCs w:val="28"/>
          <w:lang w:val="ru-RU" w:eastAsia="en-US"/>
        </w:rPr>
        <w:t xml:space="preserve"> соответствуют типам </w:t>
      </w:r>
      <w:r w:rsidRPr="008114A4">
        <w:rPr>
          <w:rFonts w:eastAsia="Calibri"/>
          <w:sz w:val="28"/>
          <w:szCs w:val="28"/>
          <w:lang w:eastAsia="en-US"/>
        </w:rPr>
        <w:t>HTTP</w:t>
      </w:r>
      <w:r w:rsidRPr="008114A4">
        <w:rPr>
          <w:rFonts w:eastAsia="Calibri"/>
          <w:sz w:val="28"/>
          <w:szCs w:val="28"/>
          <w:lang w:val="ru-RU" w:eastAsia="en-US"/>
        </w:rPr>
        <w:t xml:space="preserve">-запросов. Их можно использовать для привязки методов корневых и дочерних ресурсов к запросам соответствующих типов. Запросы типа 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 xml:space="preserve"> </w:t>
      </w:r>
      <w:r w:rsidRPr="008114A4">
        <w:rPr>
          <w:rFonts w:eastAsia="Calibri"/>
          <w:sz w:val="28"/>
          <w:szCs w:val="28"/>
          <w:lang w:val="ru-RU" w:eastAsia="en-US"/>
        </w:rPr>
        <w:lastRenderedPageBreak/>
        <w:t>передаются на обработку методам, аннотированным @</w:t>
      </w:r>
      <w:r w:rsidRPr="008114A4">
        <w:rPr>
          <w:rFonts w:eastAsia="Calibri"/>
          <w:sz w:val="28"/>
          <w:szCs w:val="28"/>
          <w:lang w:eastAsia="en-US"/>
        </w:rPr>
        <w:t>GET</w:t>
      </w:r>
      <w:r w:rsidRPr="008114A4">
        <w:rPr>
          <w:rFonts w:eastAsia="Calibri"/>
          <w:sz w:val="28"/>
          <w:szCs w:val="28"/>
          <w:lang w:val="ru-RU" w:eastAsia="en-US"/>
        </w:rPr>
        <w:t>, запросы типа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– методам с аннотацией @</w:t>
      </w:r>
      <w:r w:rsidRPr="008114A4">
        <w:rPr>
          <w:rFonts w:eastAsia="Calibri"/>
          <w:sz w:val="28"/>
          <w:szCs w:val="28"/>
          <w:lang w:eastAsia="en-US"/>
        </w:rPr>
        <w:t>POST</w:t>
      </w:r>
      <w:r w:rsidRPr="008114A4">
        <w:rPr>
          <w:rFonts w:eastAsia="Calibri"/>
          <w:sz w:val="28"/>
          <w:szCs w:val="28"/>
          <w:lang w:val="ru-RU" w:eastAsia="en-US"/>
        </w:rPr>
        <w:t xml:space="preserve"> и т.д.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rPr>
          <w:rFonts w:eastAsia="Calibri"/>
          <w:sz w:val="28"/>
          <w:szCs w:val="28"/>
          <w:lang w:val="ru-RU" w:eastAsia="en-US"/>
        </w:rPr>
      </w:pPr>
    </w:p>
    <w:p w:rsid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  <w:r w:rsidRPr="008114A4">
        <w:rPr>
          <w:rFonts w:eastAsia="Calibri"/>
          <w:b/>
          <w:sz w:val="28"/>
          <w:szCs w:val="28"/>
          <w:lang w:val="ru-RU" w:eastAsia="en-US"/>
        </w:rPr>
        <w:t>Аннотации @</w:t>
      </w:r>
      <w:r w:rsidRPr="008114A4">
        <w:rPr>
          <w:rFonts w:eastAsia="Calibri"/>
          <w:b/>
          <w:sz w:val="28"/>
          <w:szCs w:val="28"/>
          <w:lang w:eastAsia="en-US"/>
        </w:rPr>
        <w:t>Consumes</w:t>
      </w:r>
      <w:r w:rsidRPr="008114A4">
        <w:rPr>
          <w:rFonts w:eastAsia="Calibri"/>
          <w:b/>
          <w:sz w:val="28"/>
          <w:szCs w:val="28"/>
          <w:lang w:val="ru-RU" w:eastAsia="en-US"/>
        </w:rPr>
        <w:t xml:space="preserve"> и @</w:t>
      </w:r>
      <w:r w:rsidRPr="008114A4">
        <w:rPr>
          <w:rFonts w:eastAsia="Calibri"/>
          <w:b/>
          <w:sz w:val="28"/>
          <w:szCs w:val="28"/>
          <w:lang w:eastAsia="en-US"/>
        </w:rPr>
        <w:t>Produces</w:t>
      </w:r>
    </w:p>
    <w:p w:rsidR="00EE149F" w:rsidRPr="00EE149F" w:rsidRDefault="00EE149F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b/>
          <w:sz w:val="28"/>
          <w:szCs w:val="28"/>
          <w:lang w:val="ru-RU" w:eastAsia="en-US"/>
        </w:rPr>
      </w:pP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8114A4">
        <w:rPr>
          <w:rFonts w:eastAsia="Calibri"/>
          <w:sz w:val="28"/>
          <w:szCs w:val="28"/>
          <w:lang w:val="ru-RU" w:eastAsia="en-US"/>
        </w:rPr>
        <w:t>Аннотация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Consumes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задает типы содержимого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принимаемые ресурсом, а</w:t>
      </w:r>
      <w:r w:rsidRPr="008114A4">
        <w:rPr>
          <w:rFonts w:eastAsia="Calibri"/>
          <w:sz w:val="28"/>
          <w:szCs w:val="28"/>
          <w:lang w:eastAsia="en-US"/>
        </w:rPr>
        <w:t> </w:t>
      </w:r>
      <w:r w:rsidRPr="008114A4">
        <w:rPr>
          <w:rFonts w:eastAsia="Calibri"/>
          <w:sz w:val="28"/>
          <w:szCs w:val="28"/>
          <w:lang w:val="ru-RU" w:eastAsia="en-US"/>
        </w:rPr>
        <w:t>@</w:t>
      </w:r>
      <w:r w:rsidRPr="008114A4">
        <w:rPr>
          <w:rFonts w:eastAsia="Calibri"/>
          <w:sz w:val="28"/>
          <w:szCs w:val="28"/>
          <w:lang w:eastAsia="en-US"/>
        </w:rPr>
        <w:t>Produces </w:t>
      </w:r>
      <w:r w:rsidRPr="008114A4">
        <w:rPr>
          <w:rFonts w:eastAsia="Calibri"/>
          <w:sz w:val="28"/>
          <w:szCs w:val="28"/>
          <w:lang w:val="ru-RU" w:eastAsia="en-US"/>
        </w:rPr>
        <w:t xml:space="preserve">– типы </w:t>
      </w:r>
      <w:r w:rsidRPr="008114A4">
        <w:rPr>
          <w:rFonts w:eastAsia="Calibri"/>
          <w:sz w:val="28"/>
          <w:szCs w:val="28"/>
          <w:lang w:eastAsia="en-US"/>
        </w:rPr>
        <w:t>MIME</w:t>
      </w:r>
      <w:r w:rsidRPr="008114A4">
        <w:rPr>
          <w:rFonts w:eastAsia="Calibri"/>
          <w:sz w:val="28"/>
          <w:szCs w:val="28"/>
          <w:lang w:val="ru-RU" w:eastAsia="en-US"/>
        </w:rPr>
        <w:t>, возвращаемые ресурсом. Этими аннотациями могут отмечаться ресурсы, дочерние ресурсы, методы ресурсов и дочерних ресурсов, а также локаторы дочерних ресурсов.</w:t>
      </w:r>
    </w:p>
    <w:p w:rsidR="008114A4" w:rsidRPr="008114A4" w:rsidRDefault="008114A4" w:rsidP="008114A4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EE149F" w:rsidRPr="00EE149F" w:rsidRDefault="008114A4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8114A4">
        <w:rPr>
          <w:rFonts w:ascii="Arial" w:hAnsi="Arial" w:cs="Arial"/>
          <w:color w:val="000000"/>
          <w:lang w:val="ru-RU"/>
        </w:rPr>
        <w:t xml:space="preserve">    </w:t>
      </w:r>
      <w:r w:rsidR="00EE149F" w:rsidRPr="00EE149F">
        <w:rPr>
          <w:rFonts w:ascii="Arial" w:hAnsi="Arial" w:cs="Arial"/>
          <w:b/>
          <w:color w:val="000000"/>
          <w:lang w:val="ru-RU"/>
        </w:rPr>
        <w:t>@POST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</w:t>
      </w:r>
      <w:proofErr w:type="spellStart"/>
      <w:r w:rsidRPr="00EE149F">
        <w:rPr>
          <w:rFonts w:ascii="Arial" w:hAnsi="Arial" w:cs="Arial"/>
          <w:b/>
          <w:color w:val="000000"/>
          <w:lang w:val="ru-RU"/>
        </w:rPr>
        <w:t>Path</w:t>
      </w:r>
      <w:proofErr w:type="spellEnd"/>
      <w:r w:rsidRPr="00EE149F">
        <w:rPr>
          <w:rFonts w:ascii="Arial" w:hAnsi="Arial" w:cs="Arial"/>
          <w:b/>
          <w:color w:val="000000"/>
          <w:lang w:val="ru-RU"/>
        </w:rPr>
        <w:t>("/</w:t>
      </w:r>
      <w:proofErr w:type="spellStart"/>
      <w:r w:rsidRPr="00EE149F">
        <w:rPr>
          <w:rFonts w:ascii="Arial" w:hAnsi="Arial" w:cs="Arial"/>
          <w:b/>
          <w:color w:val="000000"/>
          <w:lang w:val="ru-RU"/>
        </w:rPr>
        <w:t>add</w:t>
      </w:r>
      <w:proofErr w:type="spellEnd"/>
      <w:r w:rsidRPr="00EE149F">
        <w:rPr>
          <w:rFonts w:ascii="Arial" w:hAnsi="Arial" w:cs="Arial"/>
          <w:b/>
          <w:color w:val="000000"/>
          <w:lang w:val="ru-RU"/>
        </w:rPr>
        <w:t>")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b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</w:t>
      </w:r>
      <w:proofErr w:type="spellStart"/>
      <w:r w:rsidRPr="00EE149F">
        <w:rPr>
          <w:rFonts w:ascii="Arial" w:hAnsi="Arial" w:cs="Arial"/>
          <w:b/>
          <w:color w:val="000000"/>
          <w:lang w:val="ru-RU"/>
        </w:rPr>
        <w:t>Consumes</w:t>
      </w:r>
      <w:proofErr w:type="spellEnd"/>
      <w:r w:rsidRPr="00EE149F">
        <w:rPr>
          <w:rFonts w:ascii="Arial" w:hAnsi="Arial" w:cs="Arial"/>
          <w:color w:val="000000"/>
          <w:lang w:val="ru-RU"/>
        </w:rPr>
        <w:t>(</w:t>
      </w:r>
      <w:proofErr w:type="spellStart"/>
      <w:r w:rsidRPr="00EE149F">
        <w:rPr>
          <w:rFonts w:ascii="Arial" w:hAnsi="Arial" w:cs="Arial"/>
          <w:color w:val="000000"/>
          <w:lang w:val="ru-RU"/>
        </w:rPr>
        <w:t>MediaType.APPLICATION_JSON</w:t>
      </w:r>
      <w:proofErr w:type="spellEnd"/>
      <w:r w:rsidRPr="00EE149F">
        <w:rPr>
          <w:rFonts w:ascii="Arial" w:hAnsi="Arial" w:cs="Arial"/>
          <w:color w:val="000000"/>
          <w:lang w:val="ru-RU"/>
        </w:rPr>
        <w:t>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@</w:t>
      </w:r>
      <w:proofErr w:type="spellStart"/>
      <w:r w:rsidRPr="00EE149F">
        <w:rPr>
          <w:rFonts w:ascii="Arial" w:hAnsi="Arial" w:cs="Arial"/>
          <w:b/>
          <w:color w:val="000000"/>
          <w:lang w:val="ru-RU"/>
        </w:rPr>
        <w:t>Produces</w:t>
      </w:r>
      <w:proofErr w:type="spellEnd"/>
      <w:r w:rsidRPr="00EE149F">
        <w:rPr>
          <w:rFonts w:ascii="Arial" w:hAnsi="Arial" w:cs="Arial"/>
          <w:color w:val="000000"/>
          <w:lang w:val="ru-RU"/>
        </w:rPr>
        <w:t>(</w:t>
      </w:r>
      <w:proofErr w:type="spellStart"/>
      <w:r w:rsidRPr="00EE149F">
        <w:rPr>
          <w:rFonts w:ascii="Arial" w:hAnsi="Arial" w:cs="Arial"/>
          <w:color w:val="000000"/>
          <w:lang w:val="ru-RU"/>
        </w:rPr>
        <w:t>MediaType.APPLICATION_JSON</w:t>
      </w:r>
      <w:proofErr w:type="spellEnd"/>
      <w:r w:rsidRPr="00EE149F">
        <w:rPr>
          <w:rFonts w:ascii="Arial" w:hAnsi="Arial" w:cs="Arial"/>
          <w:color w:val="000000"/>
          <w:lang w:val="ru-RU"/>
        </w:rPr>
        <w:t>)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b/>
          <w:color w:val="000000"/>
          <w:lang w:val="ru-RU"/>
        </w:rPr>
        <w:t xml:space="preserve">    </w:t>
      </w:r>
      <w:proofErr w:type="gramStart"/>
      <w:r w:rsidRPr="00EE149F">
        <w:rPr>
          <w:rFonts w:ascii="Arial" w:hAnsi="Arial" w:cs="Arial"/>
          <w:color w:val="000000"/>
          <w:lang w:val="en-US"/>
        </w:rPr>
        <w:t>public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Response add(T domain)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try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spellStart"/>
      <w:proofErr w:type="gramStart"/>
      <w:r w:rsidRPr="00EE149F">
        <w:rPr>
          <w:rFonts w:ascii="Arial" w:hAnsi="Arial" w:cs="Arial"/>
          <w:color w:val="000000"/>
          <w:lang w:val="en-US"/>
        </w:rPr>
        <w:t>DomainUtil.checkingForNull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spellStart"/>
      <w:proofErr w:type="gramEnd"/>
      <w:r w:rsidRPr="00EE149F">
        <w:rPr>
          <w:rFonts w:ascii="Arial" w:hAnsi="Arial" w:cs="Arial"/>
          <w:color w:val="000000"/>
          <w:lang w:val="en-US"/>
        </w:rPr>
        <w:t>domain.getId</w:t>
      </w:r>
      <w:proofErr w:type="spellEnd"/>
      <w:r w:rsidRPr="00EE149F">
        <w:rPr>
          <w:rFonts w:ascii="Arial" w:hAnsi="Arial" w:cs="Arial"/>
          <w:color w:val="000000"/>
          <w:lang w:val="en-US"/>
        </w:rPr>
        <w:t>());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validate(</w:t>
      </w:r>
      <w:proofErr w:type="gramEnd"/>
      <w:r w:rsidRPr="00EE149F">
        <w:rPr>
          <w:rFonts w:ascii="Arial" w:hAnsi="Arial" w:cs="Arial"/>
          <w:color w:val="000000"/>
          <w:lang w:val="en-US"/>
        </w:rPr>
        <w:t>domain);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spellStart"/>
      <w:proofErr w:type="gramStart"/>
      <w:r w:rsidRPr="00EE149F">
        <w:rPr>
          <w:rFonts w:ascii="Arial" w:hAnsi="Arial" w:cs="Arial"/>
          <w:color w:val="000000"/>
          <w:lang w:val="en-US"/>
        </w:rPr>
        <w:t>getService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gramEnd"/>
      <w:r w:rsidRPr="00EE149F">
        <w:rPr>
          <w:rFonts w:ascii="Arial" w:hAnsi="Arial" w:cs="Arial"/>
          <w:color w:val="000000"/>
          <w:lang w:val="en-US"/>
        </w:rPr>
        <w:t>).create(domain);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return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</w:t>
      </w:r>
      <w:proofErr w:type="spellStart"/>
      <w:r w:rsidRPr="00EE149F">
        <w:rPr>
          <w:rFonts w:ascii="Arial" w:hAnsi="Arial" w:cs="Arial"/>
          <w:color w:val="000000"/>
          <w:lang w:val="en-US"/>
        </w:rPr>
        <w:t>Response.ok</w:t>
      </w:r>
      <w:proofErr w:type="spellEnd"/>
      <w:r w:rsidRPr="00EE149F">
        <w:rPr>
          <w:rFonts w:ascii="Arial" w:hAnsi="Arial" w:cs="Arial"/>
          <w:color w:val="000000"/>
          <w:lang w:val="en-US"/>
        </w:rPr>
        <w:t>(domain).header("Content-Encoding", "utf-8").build();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EE149F">
        <w:rPr>
          <w:rFonts w:ascii="Arial" w:hAnsi="Arial" w:cs="Arial"/>
          <w:color w:val="000000"/>
          <w:lang w:val="en-US"/>
        </w:rPr>
        <w:t>BusinessServiceException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 xml:space="preserve"> e) {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throw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new </w:t>
      </w:r>
      <w:proofErr w:type="spellStart"/>
      <w:r w:rsidRPr="00EE149F">
        <w:rPr>
          <w:rFonts w:ascii="Arial" w:hAnsi="Arial" w:cs="Arial"/>
          <w:color w:val="000000"/>
          <w:lang w:val="en-US"/>
        </w:rPr>
        <w:t>RestServiceException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spellStart"/>
      <w:r w:rsidRPr="00EE149F">
        <w:rPr>
          <w:rFonts w:ascii="Arial" w:hAnsi="Arial" w:cs="Arial"/>
          <w:color w:val="000000"/>
          <w:lang w:val="en-US"/>
        </w:rPr>
        <w:t>e.getErrorCode</w:t>
      </w:r>
      <w:proofErr w:type="spellEnd"/>
      <w:r w:rsidRPr="00EE149F">
        <w:rPr>
          <w:rFonts w:ascii="Arial" w:hAnsi="Arial" w:cs="Arial"/>
          <w:color w:val="000000"/>
          <w:lang w:val="en-US"/>
        </w:rPr>
        <w:t>());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} catch (</w:t>
      </w:r>
      <w:proofErr w:type="spellStart"/>
      <w:r w:rsidRPr="00EE149F">
        <w:rPr>
          <w:rFonts w:ascii="Arial" w:hAnsi="Arial" w:cs="Arial"/>
          <w:color w:val="000000"/>
          <w:lang w:val="en-US"/>
        </w:rPr>
        <w:t>NotNullPropertyException</w:t>
      </w:r>
      <w:proofErr w:type="spellEnd"/>
      <w:r w:rsidRPr="00EE149F">
        <w:rPr>
          <w:rFonts w:ascii="Arial" w:hAnsi="Arial" w:cs="Arial"/>
          <w:color w:val="000000"/>
          <w:lang w:val="en-US"/>
        </w:rPr>
        <w:t xml:space="preserve"> e) {</w:t>
      </w:r>
    </w:p>
    <w:p w:rsid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    </w:t>
      </w:r>
      <w:proofErr w:type="gramStart"/>
      <w:r w:rsidRPr="00EE149F">
        <w:rPr>
          <w:rFonts w:ascii="Arial" w:hAnsi="Arial" w:cs="Arial"/>
          <w:color w:val="000000"/>
          <w:lang w:val="en-US"/>
        </w:rPr>
        <w:t>throw</w:t>
      </w:r>
      <w:proofErr w:type="gramEnd"/>
      <w:r w:rsidRPr="00EE149F">
        <w:rPr>
          <w:rFonts w:ascii="Arial" w:hAnsi="Arial" w:cs="Arial"/>
          <w:color w:val="000000"/>
          <w:lang w:val="en-US"/>
        </w:rPr>
        <w:t xml:space="preserve"> new RestServiceException(</w:t>
      </w:r>
    </w:p>
    <w:p w:rsidR="00EE149F" w:rsidRPr="00EE149F" w:rsidRDefault="00EE149F" w:rsidP="00EE149F">
      <w:pPr>
        <w:pStyle w:val="ad"/>
        <w:shd w:val="clear" w:color="auto" w:fill="FFFFFF"/>
        <w:spacing w:before="0" w:beforeAutospacing="0" w:after="0" w:afterAutospacing="0"/>
        <w:ind w:left="2868" w:firstLine="12"/>
        <w:rPr>
          <w:rFonts w:ascii="Arial" w:hAnsi="Arial" w:cs="Arial"/>
          <w:color w:val="000000"/>
          <w:lang w:val="en-US"/>
        </w:rPr>
      </w:pPr>
      <w:proofErr w:type="spellStart"/>
      <w:r w:rsidRPr="00EE149F">
        <w:rPr>
          <w:rFonts w:ascii="Arial" w:hAnsi="Arial" w:cs="Arial"/>
          <w:color w:val="000000"/>
          <w:lang w:val="en-US"/>
        </w:rPr>
        <w:t>Response.Status.BAD_</w:t>
      </w:r>
      <w:proofErr w:type="gramStart"/>
      <w:r w:rsidRPr="00EE149F">
        <w:rPr>
          <w:rFonts w:ascii="Arial" w:hAnsi="Arial" w:cs="Arial"/>
          <w:color w:val="000000"/>
          <w:lang w:val="en-US"/>
        </w:rPr>
        <w:t>REQUEST.getStatusCode</w:t>
      </w:r>
      <w:proofErr w:type="spellEnd"/>
      <w:r w:rsidRPr="00EE149F">
        <w:rPr>
          <w:rFonts w:ascii="Arial" w:hAnsi="Arial" w:cs="Arial"/>
          <w:color w:val="000000"/>
          <w:lang w:val="en-US"/>
        </w:rPr>
        <w:t>(</w:t>
      </w:r>
      <w:proofErr w:type="gramEnd"/>
      <w:r w:rsidRPr="00EE149F">
        <w:rPr>
          <w:rFonts w:ascii="Arial" w:hAnsi="Arial" w:cs="Arial"/>
          <w:color w:val="000000"/>
          <w:lang w:val="en-US"/>
        </w:rPr>
        <w:t>));</w:t>
      </w:r>
    </w:p>
    <w:p w:rsidR="00EE149F" w:rsidRPr="009A3672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en-US"/>
        </w:rPr>
      </w:pPr>
      <w:r w:rsidRPr="00EE149F">
        <w:rPr>
          <w:rFonts w:ascii="Arial" w:hAnsi="Arial" w:cs="Arial"/>
          <w:color w:val="000000"/>
          <w:lang w:val="en-US"/>
        </w:rPr>
        <w:t xml:space="preserve">        </w:t>
      </w:r>
      <w:r w:rsidRPr="009A3672">
        <w:rPr>
          <w:rFonts w:ascii="Arial" w:hAnsi="Arial" w:cs="Arial"/>
          <w:color w:val="000000"/>
          <w:lang w:val="en-US"/>
        </w:rPr>
        <w:t>}</w:t>
      </w:r>
    </w:p>
    <w:p w:rsidR="008A12EA" w:rsidRDefault="00EE149F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rFonts w:ascii="Arial" w:hAnsi="Arial" w:cs="Arial"/>
          <w:color w:val="000000"/>
          <w:lang w:val="ru-RU"/>
        </w:rPr>
      </w:pPr>
      <w:r w:rsidRPr="009A3672">
        <w:rPr>
          <w:rFonts w:ascii="Arial" w:hAnsi="Arial" w:cs="Arial"/>
          <w:color w:val="000000"/>
          <w:lang w:val="en-US"/>
        </w:rPr>
        <w:t xml:space="preserve">    }</w:t>
      </w:r>
    </w:p>
    <w:p w:rsidR="009A3672" w:rsidRPr="009A3672" w:rsidRDefault="009A3672" w:rsidP="00EE149F">
      <w:pPr>
        <w:pStyle w:val="ad"/>
        <w:shd w:val="clear" w:color="auto" w:fill="FFFFFF"/>
        <w:spacing w:before="0" w:beforeAutospacing="0" w:after="0" w:afterAutospacing="0"/>
        <w:ind w:left="708"/>
        <w:rPr>
          <w:sz w:val="28"/>
          <w:szCs w:val="28"/>
          <w:shd w:val="clear" w:color="auto" w:fill="FFFFFF"/>
          <w:lang w:val="ru-RU"/>
        </w:rPr>
      </w:pPr>
    </w:p>
    <w:p w:rsidR="00817E42" w:rsidRPr="008114A4" w:rsidRDefault="00817E42" w:rsidP="004C2889">
      <w:pPr>
        <w:pStyle w:val="4"/>
        <w:spacing w:before="360" w:after="240"/>
        <w:rPr>
          <w:color w:val="auto"/>
          <w:lang w:eastAsia="en-AU"/>
        </w:rPr>
      </w:pPr>
      <w:r w:rsidRPr="008114A4">
        <w:rPr>
          <w:color w:val="auto"/>
          <w:lang w:eastAsia="en-AU"/>
        </w:rPr>
        <w:t xml:space="preserve">1.2.2 </w:t>
      </w:r>
      <w:r w:rsidR="008114A4">
        <w:rPr>
          <w:color w:val="auto"/>
          <w:lang w:val="en-US" w:eastAsia="en-AU"/>
        </w:rPr>
        <w:t>Android</w:t>
      </w:r>
      <w:r w:rsidRPr="008114A4">
        <w:rPr>
          <w:color w:val="auto"/>
          <w:lang w:eastAsia="en-AU"/>
        </w:rPr>
        <w:t>.</w:t>
      </w:r>
    </w:p>
    <w:p w:rsidR="00667567" w:rsidRDefault="00667567" w:rsidP="003A4F29">
      <w:pPr>
        <w:ind w:firstLine="708"/>
        <w:jc w:val="both"/>
        <w:rPr>
          <w:sz w:val="28"/>
          <w:szCs w:val="28"/>
        </w:rPr>
      </w:pPr>
      <w:proofErr w:type="spellStart"/>
      <w:r w:rsidRPr="008F63D8">
        <w:rPr>
          <w:sz w:val="28"/>
          <w:szCs w:val="28"/>
        </w:rPr>
        <w:t>Android</w:t>
      </w:r>
      <w:proofErr w:type="spellEnd"/>
      <w:r w:rsidRPr="008F63D8">
        <w:rPr>
          <w:sz w:val="28"/>
          <w:szCs w:val="28"/>
        </w:rPr>
        <w:t xml:space="preserve"> – это платформа, предназначенная для мобильных устройств. Если говорить более точно, то </w:t>
      </w:r>
      <w:proofErr w:type="spellStart"/>
      <w:r w:rsidRPr="008F63D8">
        <w:rPr>
          <w:sz w:val="28"/>
          <w:szCs w:val="28"/>
        </w:rPr>
        <w:t>Android</w:t>
      </w:r>
      <w:proofErr w:type="spellEnd"/>
      <w:r w:rsidRPr="008F63D8">
        <w:rPr>
          <w:sz w:val="28"/>
          <w:szCs w:val="28"/>
        </w:rPr>
        <w:t xml:space="preserve"> можно охарактеризовать как программный стек, одной из составляющих которого является операционная система, построенная на ядре </w:t>
      </w:r>
      <w:proofErr w:type="spellStart"/>
      <w:r w:rsidRPr="008F63D8">
        <w:rPr>
          <w:sz w:val="28"/>
          <w:szCs w:val="28"/>
        </w:rPr>
        <w:t>Linux</w:t>
      </w:r>
      <w:proofErr w:type="spellEnd"/>
      <w:r w:rsidRPr="008F63D8">
        <w:rPr>
          <w:sz w:val="28"/>
          <w:szCs w:val="28"/>
        </w:rPr>
        <w:t xml:space="preserve">. Также в </w:t>
      </w:r>
      <w:proofErr w:type="spellStart"/>
      <w:r w:rsidRPr="008F63D8">
        <w:rPr>
          <w:sz w:val="28"/>
          <w:szCs w:val="28"/>
        </w:rPr>
        <w:t>Android</w:t>
      </w:r>
      <w:proofErr w:type="spellEnd"/>
      <w:r w:rsidRPr="008F63D8">
        <w:rPr>
          <w:sz w:val="28"/>
          <w:szCs w:val="28"/>
        </w:rPr>
        <w:t xml:space="preserve"> входят набор промежуточного программного обеспечения, пользовательский интерфейс и приложения, обеспечивающие базовый функционал.</w:t>
      </w:r>
    </w:p>
    <w:p w:rsidR="003A4F29" w:rsidRDefault="003A4F29" w:rsidP="003A4F29">
      <w:pPr>
        <w:ind w:firstLine="708"/>
        <w:jc w:val="both"/>
        <w:rPr>
          <w:sz w:val="28"/>
          <w:szCs w:val="28"/>
        </w:rPr>
      </w:pPr>
    </w:p>
    <w:p w:rsidR="00667567" w:rsidRPr="00124CA9" w:rsidRDefault="00667567" w:rsidP="00667567">
      <w:pPr>
        <w:ind w:firstLine="708"/>
        <w:jc w:val="both"/>
        <w:rPr>
          <w:sz w:val="28"/>
          <w:szCs w:val="28"/>
        </w:rPr>
      </w:pPr>
      <w:r w:rsidRPr="008F63D8">
        <w:rPr>
          <w:sz w:val="28"/>
          <w:szCs w:val="28"/>
        </w:rPr>
        <w:t xml:space="preserve">В отличие от приложений в большинстве других систем, приложения </w:t>
      </w:r>
      <w:proofErr w:type="spellStart"/>
      <w:r w:rsidRPr="008F63D8">
        <w:rPr>
          <w:sz w:val="28"/>
          <w:szCs w:val="28"/>
        </w:rPr>
        <w:t>Android</w:t>
      </w:r>
      <w:proofErr w:type="spellEnd"/>
      <w:r w:rsidRPr="008F63D8">
        <w:rPr>
          <w:sz w:val="28"/>
          <w:szCs w:val="28"/>
        </w:rPr>
        <w:t xml:space="preserve"> не имеют единой точки входа (например, отсутствует функция </w:t>
      </w:r>
      <w:proofErr w:type="spellStart"/>
      <w:r w:rsidRPr="008F63D8">
        <w:rPr>
          <w:sz w:val="28"/>
          <w:szCs w:val="28"/>
        </w:rPr>
        <w:t>main</w:t>
      </w:r>
      <w:proofErr w:type="spellEnd"/>
      <w:r w:rsidRPr="008F63D8">
        <w:rPr>
          <w:sz w:val="28"/>
          <w:szCs w:val="28"/>
        </w:rPr>
        <w:t xml:space="preserve">()). Вместо этого существуют четыре типа основных компонентов, из которых строятся </w:t>
      </w:r>
      <w:proofErr w:type="spellStart"/>
      <w:r w:rsidRPr="008F63D8">
        <w:rPr>
          <w:sz w:val="28"/>
          <w:szCs w:val="28"/>
        </w:rPr>
        <w:t>андроид</w:t>
      </w:r>
      <w:proofErr w:type="spellEnd"/>
      <w:r w:rsidRPr="008F63D8">
        <w:rPr>
          <w:sz w:val="28"/>
          <w:szCs w:val="28"/>
        </w:rPr>
        <w:t>-приложения и которые система может запускать по мере необходимости. Это </w:t>
      </w:r>
      <w:proofErr w:type="spellStart"/>
      <w:r w:rsidRPr="008F63D8">
        <w:rPr>
          <w:b/>
          <w:bCs/>
          <w:sz w:val="28"/>
          <w:szCs w:val="28"/>
        </w:rPr>
        <w:t>Activity</w:t>
      </w:r>
      <w:proofErr w:type="spellEnd"/>
      <w:r w:rsidRPr="008F63D8">
        <w:rPr>
          <w:sz w:val="28"/>
          <w:szCs w:val="28"/>
        </w:rPr>
        <w:t>, </w:t>
      </w:r>
      <w:proofErr w:type="spellStart"/>
      <w:r w:rsidRPr="008F63D8">
        <w:rPr>
          <w:b/>
          <w:bCs/>
          <w:sz w:val="28"/>
          <w:szCs w:val="28"/>
        </w:rPr>
        <w:t>Service</w:t>
      </w:r>
      <w:proofErr w:type="spellEnd"/>
      <w:r w:rsidRPr="008F63D8">
        <w:rPr>
          <w:sz w:val="28"/>
          <w:szCs w:val="28"/>
        </w:rPr>
        <w:t>, </w:t>
      </w:r>
      <w:proofErr w:type="spellStart"/>
      <w:r w:rsidRPr="008F63D8">
        <w:rPr>
          <w:b/>
          <w:bCs/>
          <w:sz w:val="28"/>
          <w:szCs w:val="28"/>
        </w:rPr>
        <w:t>Broadcast</w:t>
      </w:r>
      <w:proofErr w:type="spellEnd"/>
      <w:r w:rsidRPr="008F63D8">
        <w:rPr>
          <w:b/>
          <w:bCs/>
          <w:sz w:val="28"/>
          <w:szCs w:val="28"/>
        </w:rPr>
        <w:t xml:space="preserve"> </w:t>
      </w:r>
      <w:proofErr w:type="spellStart"/>
      <w:r w:rsidRPr="008F63D8">
        <w:rPr>
          <w:b/>
          <w:bCs/>
          <w:sz w:val="28"/>
          <w:szCs w:val="28"/>
        </w:rPr>
        <w:t>receiver</w:t>
      </w:r>
      <w:proofErr w:type="spellEnd"/>
      <w:r w:rsidRPr="008F63D8">
        <w:rPr>
          <w:sz w:val="28"/>
          <w:szCs w:val="28"/>
        </w:rPr>
        <w:t> и </w:t>
      </w:r>
      <w:proofErr w:type="spellStart"/>
      <w:r w:rsidRPr="008F63D8">
        <w:rPr>
          <w:b/>
          <w:bCs/>
          <w:sz w:val="28"/>
          <w:szCs w:val="28"/>
        </w:rPr>
        <w:t>Content</w:t>
      </w:r>
      <w:proofErr w:type="spellEnd"/>
      <w:r w:rsidRPr="008F63D8">
        <w:rPr>
          <w:b/>
          <w:bCs/>
          <w:sz w:val="28"/>
          <w:szCs w:val="28"/>
        </w:rPr>
        <w:t xml:space="preserve"> </w:t>
      </w:r>
      <w:proofErr w:type="spellStart"/>
      <w:r w:rsidRPr="008F63D8">
        <w:rPr>
          <w:b/>
          <w:bCs/>
          <w:sz w:val="28"/>
          <w:szCs w:val="28"/>
        </w:rPr>
        <w:t>provider</w:t>
      </w:r>
      <w:proofErr w:type="spellEnd"/>
      <w:r w:rsidRPr="008F63D8">
        <w:rPr>
          <w:sz w:val="28"/>
          <w:szCs w:val="28"/>
        </w:rPr>
        <w:t>.</w:t>
      </w:r>
    </w:p>
    <w:p w:rsidR="003A4F29" w:rsidRDefault="003A4F29" w:rsidP="00667567">
      <w:pPr>
        <w:ind w:firstLine="708"/>
        <w:jc w:val="both"/>
        <w:rPr>
          <w:b/>
          <w:sz w:val="28"/>
          <w:szCs w:val="28"/>
        </w:rPr>
      </w:pPr>
    </w:p>
    <w:p w:rsidR="00667567" w:rsidRDefault="00667567" w:rsidP="00667567">
      <w:pPr>
        <w:ind w:firstLine="708"/>
        <w:jc w:val="both"/>
        <w:rPr>
          <w:sz w:val="28"/>
          <w:szCs w:val="28"/>
        </w:rPr>
      </w:pPr>
      <w:proofErr w:type="spellStart"/>
      <w:r w:rsidRPr="007C27F0">
        <w:rPr>
          <w:b/>
          <w:sz w:val="28"/>
          <w:szCs w:val="28"/>
        </w:rPr>
        <w:t>Activity</w:t>
      </w:r>
      <w:proofErr w:type="spellEnd"/>
      <w:r w:rsidRPr="007C27F0">
        <w:rPr>
          <w:sz w:val="28"/>
          <w:szCs w:val="28"/>
        </w:rPr>
        <w:t xml:space="preserve"> представляет собой визуальный интерфейс (отдельный экран) для одного действия, которое пользователь может совершить. Например, </w:t>
      </w:r>
      <w:r>
        <w:rPr>
          <w:sz w:val="28"/>
          <w:szCs w:val="28"/>
        </w:rPr>
        <w:t>в нашем приложении существуют для просмотра расписания, логина и др.</w:t>
      </w:r>
    </w:p>
    <w:p w:rsidR="003A4F29" w:rsidRDefault="003A4F29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7567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  <w:r w:rsidRPr="00667567">
        <w:rPr>
          <w:rFonts w:eastAsia="Calibri"/>
          <w:sz w:val="28"/>
          <w:szCs w:val="28"/>
          <w:lang w:val="ru-RU" w:eastAsia="en-US"/>
        </w:rPr>
        <w:lastRenderedPageBreak/>
        <w:t>Визуальный интерфейс строится на основе иерархии визуальных компонентов — объектов, производных от базового класса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  <w:proofErr w:type="gramStart"/>
      <w:r w:rsidRPr="00667567">
        <w:rPr>
          <w:rFonts w:eastAsia="Calibri"/>
          <w:sz w:val="28"/>
          <w:szCs w:val="28"/>
          <w:lang w:eastAsia="en-US"/>
        </w:rPr>
        <w:t>Android</w:t>
      </w:r>
      <w:r w:rsidRPr="00667567">
        <w:rPr>
          <w:rFonts w:eastAsia="Calibri"/>
          <w:sz w:val="28"/>
          <w:szCs w:val="28"/>
          <w:lang w:val="ru-RU" w:eastAsia="en-US"/>
        </w:rPr>
        <w:t xml:space="preserve"> имеет ряд готовых к использованию компонентов, включая кнопки, текстовые поля, полосы прокрутки, меню, флажки и многое другое.</w:t>
      </w:r>
      <w:proofErr w:type="gramEnd"/>
    </w:p>
    <w:p w:rsidR="003A4F29" w:rsidRDefault="003A4F29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3A4F29" w:rsidRDefault="00667567" w:rsidP="003A4F29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  <w:lang w:val="en-US"/>
        </w:rPr>
      </w:pPr>
      <w:r w:rsidRPr="00667567">
        <w:rPr>
          <w:rFonts w:eastAsia="Calibri"/>
          <w:sz w:val="28"/>
          <w:szCs w:val="28"/>
          <w:lang w:val="ru-RU" w:eastAsia="en-US"/>
        </w:rPr>
        <w:t xml:space="preserve">Для того чтобы подключить интерфейс к </w:t>
      </w:r>
      <w:r w:rsidRPr="00667567">
        <w:rPr>
          <w:rFonts w:eastAsia="Calibri"/>
          <w:sz w:val="28"/>
          <w:szCs w:val="28"/>
          <w:lang w:eastAsia="en-US"/>
        </w:rPr>
        <w:t>activity</w:t>
      </w:r>
      <w:r w:rsidRPr="00667567">
        <w:rPr>
          <w:rFonts w:eastAsia="Calibri"/>
          <w:sz w:val="28"/>
          <w:szCs w:val="28"/>
          <w:lang w:val="ru-RU" w:eastAsia="en-US"/>
        </w:rPr>
        <w:t>, нужно вызвать метод</w:t>
      </w:r>
      <w:r w:rsidRPr="00667567">
        <w:rPr>
          <w:rFonts w:eastAsia="Calibri"/>
          <w:sz w:val="28"/>
          <w:szCs w:val="28"/>
          <w:lang w:eastAsia="en-US"/>
        </w:rPr>
        <w:t> Activity</w:t>
      </w:r>
      <w:r w:rsidRPr="00667567">
        <w:rPr>
          <w:rFonts w:eastAsia="Calibri"/>
          <w:sz w:val="28"/>
          <w:szCs w:val="28"/>
          <w:lang w:val="ru-RU" w:eastAsia="en-US"/>
        </w:rPr>
        <w:t>.</w:t>
      </w:r>
      <w:proofErr w:type="spellStart"/>
      <w:r w:rsidRPr="00667567">
        <w:rPr>
          <w:rFonts w:eastAsia="Calibri"/>
          <w:sz w:val="28"/>
          <w:szCs w:val="28"/>
          <w:lang w:eastAsia="en-US"/>
        </w:rPr>
        <w:t>setContentView</w:t>
      </w:r>
      <w:proofErr w:type="spellEnd"/>
      <w:r w:rsidRPr="00667567">
        <w:rPr>
          <w:rFonts w:eastAsia="Calibri"/>
          <w:sz w:val="28"/>
          <w:szCs w:val="28"/>
          <w:lang w:val="ru-RU" w:eastAsia="en-US"/>
        </w:rPr>
        <w:t>(</w:t>
      </w:r>
      <w:r w:rsidRPr="00667567">
        <w:rPr>
          <w:rFonts w:eastAsia="Calibri"/>
          <w:sz w:val="28"/>
          <w:szCs w:val="28"/>
          <w:lang w:val="en-US" w:eastAsia="en-US"/>
        </w:rPr>
        <w:t>view</w:t>
      </w:r>
      <w:r w:rsidRPr="00667567">
        <w:rPr>
          <w:rFonts w:eastAsia="Calibri"/>
          <w:sz w:val="28"/>
          <w:szCs w:val="28"/>
          <w:lang w:val="ru-RU" w:eastAsia="en-US"/>
        </w:rPr>
        <w:t>). Параметром этого метода является экземпляр класса, расширяющего класс</w:t>
      </w:r>
      <w:r w:rsidRPr="00667567">
        <w:rPr>
          <w:rFonts w:eastAsia="Calibri"/>
          <w:sz w:val="28"/>
          <w:szCs w:val="28"/>
          <w:lang w:eastAsia="en-US"/>
        </w:rPr>
        <w:t> View</w:t>
      </w:r>
      <w:r w:rsidRPr="00667567">
        <w:rPr>
          <w:rFonts w:eastAsia="Calibri"/>
          <w:sz w:val="28"/>
          <w:szCs w:val="28"/>
          <w:lang w:val="ru-RU" w:eastAsia="en-US"/>
        </w:rPr>
        <w:t xml:space="preserve">. </w:t>
      </w:r>
    </w:p>
    <w:p w:rsidR="00667567" w:rsidRPr="003A4F29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en-US" w:eastAsia="en-US"/>
        </w:rPr>
      </w:pPr>
    </w:p>
    <w:p w:rsidR="00667567" w:rsidRPr="00664EB8" w:rsidRDefault="00667567" w:rsidP="003A4F29">
      <w:pPr>
        <w:shd w:val="clear" w:color="auto" w:fill="FFFFFF"/>
        <w:ind w:firstLine="16"/>
        <w:rPr>
          <w:sz w:val="28"/>
          <w:szCs w:val="28"/>
        </w:rPr>
      </w:pPr>
      <w:r w:rsidRPr="00664EB8">
        <w:rPr>
          <w:sz w:val="28"/>
          <w:szCs w:val="28"/>
        </w:rPr>
        <w:t xml:space="preserve">Жизненный цикл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 состоит из трёх вложенных циклов:</w:t>
      </w:r>
    </w:p>
    <w:p w:rsidR="00667567" w:rsidRPr="00664EB8" w:rsidRDefault="00667567" w:rsidP="003A4F29">
      <w:pPr>
        <w:numPr>
          <w:ilvl w:val="0"/>
          <w:numId w:val="36"/>
        </w:numPr>
        <w:shd w:val="clear" w:color="auto" w:fill="FFFFFF"/>
        <w:spacing w:after="360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 xml:space="preserve">Жизненный цикл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 начинается с вызова метода </w:t>
      </w:r>
      <w:proofErr w:type="spellStart"/>
      <w:r w:rsidRPr="00664EB8">
        <w:rPr>
          <w:sz w:val="28"/>
          <w:szCs w:val="28"/>
        </w:rPr>
        <w:t>onCreate</w:t>
      </w:r>
      <w:proofErr w:type="spellEnd"/>
      <w:r w:rsidRPr="00664EB8">
        <w:rPr>
          <w:sz w:val="28"/>
          <w:szCs w:val="28"/>
        </w:rPr>
        <w:t>(), в котором производится первоначальная настройка глобального состояния, и завершается вызовом метода </w:t>
      </w:r>
      <w:proofErr w:type="spellStart"/>
      <w:r w:rsidRPr="00664EB8">
        <w:rPr>
          <w:sz w:val="28"/>
          <w:szCs w:val="28"/>
        </w:rPr>
        <w:t>onDestroy</w:t>
      </w:r>
      <w:proofErr w:type="spellEnd"/>
      <w:r w:rsidRPr="00664EB8">
        <w:rPr>
          <w:sz w:val="28"/>
          <w:szCs w:val="28"/>
        </w:rPr>
        <w:t>(), в котором оно освобождает занятые ресурсы. Например, в </w:t>
      </w:r>
      <w:proofErr w:type="spellStart"/>
      <w:r w:rsidRPr="00664EB8">
        <w:rPr>
          <w:sz w:val="28"/>
          <w:szCs w:val="28"/>
        </w:rPr>
        <w:t>onCreate</w:t>
      </w:r>
      <w:proofErr w:type="spellEnd"/>
      <w:r w:rsidRPr="00664EB8">
        <w:rPr>
          <w:sz w:val="28"/>
          <w:szCs w:val="28"/>
        </w:rPr>
        <w:t>() можно создать поток, загружающий данные из сети в фоновом режиме, и затем остановить его в </w:t>
      </w:r>
      <w:proofErr w:type="spellStart"/>
      <w:r w:rsidRPr="00664EB8">
        <w:rPr>
          <w:sz w:val="28"/>
          <w:szCs w:val="28"/>
        </w:rPr>
        <w:t>onDestroy</w:t>
      </w:r>
      <w:proofErr w:type="spellEnd"/>
      <w:r w:rsidRPr="00664EB8">
        <w:rPr>
          <w:sz w:val="28"/>
          <w:szCs w:val="28"/>
        </w:rPr>
        <w:t>().</w:t>
      </w:r>
    </w:p>
    <w:p w:rsidR="00667567" w:rsidRPr="00664EB8" w:rsidRDefault="00667567" w:rsidP="003A4F29">
      <w:pPr>
        <w:numPr>
          <w:ilvl w:val="0"/>
          <w:numId w:val="36"/>
        </w:numPr>
        <w:shd w:val="clear" w:color="auto" w:fill="FFFFFF"/>
        <w:spacing w:after="360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>Видимая часть жизненного цикла происходит между вызовами </w:t>
      </w:r>
      <w:proofErr w:type="spellStart"/>
      <w:r w:rsidRPr="00664EB8">
        <w:rPr>
          <w:sz w:val="28"/>
          <w:szCs w:val="28"/>
        </w:rPr>
        <w:t>onStart</w:t>
      </w:r>
      <w:proofErr w:type="spellEnd"/>
      <w:r w:rsidRPr="00664EB8">
        <w:rPr>
          <w:sz w:val="28"/>
          <w:szCs w:val="28"/>
        </w:rPr>
        <w:t>() и </w:t>
      </w:r>
      <w:proofErr w:type="spellStart"/>
      <w:r w:rsidRPr="00664EB8">
        <w:rPr>
          <w:sz w:val="28"/>
          <w:szCs w:val="28"/>
        </w:rPr>
        <w:t>onStop</w:t>
      </w:r>
      <w:proofErr w:type="spellEnd"/>
      <w:r w:rsidRPr="00664EB8">
        <w:rPr>
          <w:sz w:val="28"/>
          <w:szCs w:val="28"/>
        </w:rPr>
        <w:t xml:space="preserve">(). В течение этого времени пользователь может видеть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 на экране, хотя оно может быть не на переднем плане и не взаимодействовать с пользователем. Между этими двумя методами вы можете выделять ресурсы, необходимые для отображения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 пользователю. Методы </w:t>
      </w:r>
      <w:proofErr w:type="spellStart"/>
      <w:r w:rsidRPr="00664EB8">
        <w:rPr>
          <w:sz w:val="28"/>
          <w:szCs w:val="28"/>
        </w:rPr>
        <w:t>onStart</w:t>
      </w:r>
      <w:proofErr w:type="spellEnd"/>
      <w:r w:rsidRPr="00664EB8">
        <w:rPr>
          <w:sz w:val="28"/>
          <w:szCs w:val="28"/>
        </w:rPr>
        <w:t>() и </w:t>
      </w:r>
      <w:proofErr w:type="spellStart"/>
      <w:r w:rsidRPr="00664EB8">
        <w:rPr>
          <w:sz w:val="28"/>
          <w:szCs w:val="28"/>
        </w:rPr>
        <w:t>onStop</w:t>
      </w:r>
      <w:proofErr w:type="spellEnd"/>
      <w:r w:rsidRPr="00664EB8">
        <w:rPr>
          <w:sz w:val="28"/>
          <w:szCs w:val="28"/>
        </w:rPr>
        <w:t xml:space="preserve">()могут вызываться столько раз, сколько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 становится видимым или скрытым для пользователя.</w:t>
      </w:r>
    </w:p>
    <w:p w:rsidR="00667567" w:rsidRPr="00664EB8" w:rsidRDefault="00667567" w:rsidP="00667567">
      <w:pPr>
        <w:numPr>
          <w:ilvl w:val="0"/>
          <w:numId w:val="36"/>
        </w:numPr>
        <w:shd w:val="clear" w:color="auto" w:fill="FFFFFF"/>
        <w:ind w:left="376"/>
        <w:rPr>
          <w:sz w:val="28"/>
          <w:szCs w:val="28"/>
        </w:rPr>
      </w:pPr>
      <w:r w:rsidRPr="00664EB8">
        <w:rPr>
          <w:sz w:val="28"/>
          <w:szCs w:val="28"/>
        </w:rPr>
        <w:t xml:space="preserve">На переднем плане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 находится между вызовами </w:t>
      </w:r>
      <w:proofErr w:type="spellStart"/>
      <w:r w:rsidRPr="00664EB8">
        <w:rPr>
          <w:sz w:val="28"/>
          <w:szCs w:val="28"/>
        </w:rPr>
        <w:t>onResume</w:t>
      </w:r>
      <w:proofErr w:type="spellEnd"/>
      <w:r w:rsidRPr="00664EB8">
        <w:rPr>
          <w:sz w:val="28"/>
          <w:szCs w:val="28"/>
        </w:rPr>
        <w:t>() и </w:t>
      </w:r>
      <w:proofErr w:type="spellStart"/>
      <w:r w:rsidRPr="00664EB8">
        <w:rPr>
          <w:sz w:val="28"/>
          <w:szCs w:val="28"/>
        </w:rPr>
        <w:t>onPause</w:t>
      </w:r>
      <w:proofErr w:type="spellEnd"/>
      <w:r w:rsidRPr="00664EB8">
        <w:rPr>
          <w:sz w:val="28"/>
          <w:szCs w:val="28"/>
        </w:rPr>
        <w:t xml:space="preserve">(). В течение этого времени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 находится поверх других и взаимодействует с пользователем.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 может часто переходить в состояние паузы и выходить из него. Например, метод </w:t>
      </w:r>
      <w:proofErr w:type="spellStart"/>
      <w:r w:rsidRPr="00664EB8">
        <w:rPr>
          <w:sz w:val="28"/>
          <w:szCs w:val="28"/>
        </w:rPr>
        <w:t>onPause</w:t>
      </w:r>
      <w:proofErr w:type="spellEnd"/>
      <w:r w:rsidRPr="00664EB8">
        <w:rPr>
          <w:sz w:val="28"/>
          <w:szCs w:val="28"/>
        </w:rPr>
        <w:t xml:space="preserve">() может быть вызван, когда устройство переходит в спящий режим или когда запускается другое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, а </w:t>
      </w:r>
      <w:proofErr w:type="spellStart"/>
      <w:r w:rsidRPr="00664EB8">
        <w:rPr>
          <w:sz w:val="28"/>
          <w:szCs w:val="28"/>
        </w:rPr>
        <w:t>методonResume</w:t>
      </w:r>
      <w:proofErr w:type="spellEnd"/>
      <w:r w:rsidRPr="00664EB8">
        <w:rPr>
          <w:sz w:val="28"/>
          <w:szCs w:val="28"/>
        </w:rPr>
        <w:t xml:space="preserve">() — при получении результата </w:t>
      </w:r>
      <w:proofErr w:type="gramStart"/>
      <w:r w:rsidRPr="00664EB8">
        <w:rPr>
          <w:sz w:val="28"/>
          <w:szCs w:val="28"/>
        </w:rPr>
        <w:t>от</w:t>
      </w:r>
      <w:proofErr w:type="gramEnd"/>
      <w:r w:rsidRPr="00664EB8">
        <w:rPr>
          <w:sz w:val="28"/>
          <w:szCs w:val="28"/>
        </w:rPr>
        <w:t xml:space="preserve"> закрывающегося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>. Таким образом, код в этих двух методах должен быть довольно легким.</w:t>
      </w:r>
    </w:p>
    <w:p w:rsidR="00667567" w:rsidRPr="00667567" w:rsidRDefault="00667567" w:rsidP="00667567">
      <w:pPr>
        <w:pStyle w:val="ad"/>
        <w:shd w:val="clear" w:color="auto" w:fill="FFFFFF"/>
        <w:spacing w:before="0" w:beforeAutospacing="0" w:after="0" w:afterAutospacing="0"/>
        <w:ind w:firstLine="708"/>
        <w:jc w:val="both"/>
        <w:rPr>
          <w:rFonts w:eastAsia="Calibri"/>
          <w:sz w:val="28"/>
          <w:szCs w:val="28"/>
          <w:lang w:val="ru-RU" w:eastAsia="en-US"/>
        </w:rPr>
      </w:pPr>
    </w:p>
    <w:p w:rsidR="00667567" w:rsidRPr="00664EB8" w:rsidRDefault="00667567" w:rsidP="00667567">
      <w:pPr>
        <w:ind w:firstLine="708"/>
        <w:jc w:val="both"/>
        <w:rPr>
          <w:sz w:val="28"/>
          <w:szCs w:val="28"/>
        </w:rPr>
      </w:pPr>
      <w:r w:rsidRPr="00664EB8">
        <w:rPr>
          <w:sz w:val="28"/>
          <w:szCs w:val="28"/>
        </w:rPr>
        <w:t xml:space="preserve">На диаграмме ниже показаны эти циклы. Цветные овалы являются основными состояниями, в которых может находиться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 xml:space="preserve">. Прямоугольники представляют </w:t>
      </w:r>
      <w:proofErr w:type="spellStart"/>
      <w:r w:rsidRPr="00664EB8">
        <w:rPr>
          <w:sz w:val="28"/>
          <w:szCs w:val="28"/>
        </w:rPr>
        <w:t>колбеки</w:t>
      </w:r>
      <w:proofErr w:type="spellEnd"/>
      <w:r w:rsidRPr="00664EB8">
        <w:rPr>
          <w:sz w:val="28"/>
          <w:szCs w:val="28"/>
        </w:rPr>
        <w:t xml:space="preserve">, которые можно реализовать для выполнения каких-либо операций при изменении состояния </w:t>
      </w:r>
      <w:proofErr w:type="spellStart"/>
      <w:r w:rsidRPr="00664EB8">
        <w:rPr>
          <w:sz w:val="28"/>
          <w:szCs w:val="28"/>
        </w:rPr>
        <w:t>activity</w:t>
      </w:r>
      <w:proofErr w:type="spellEnd"/>
      <w:r w:rsidRPr="00664EB8">
        <w:rPr>
          <w:sz w:val="28"/>
          <w:szCs w:val="28"/>
        </w:rPr>
        <w:t>.</w:t>
      </w:r>
    </w:p>
    <w:p w:rsidR="00667567" w:rsidRPr="00664EB8" w:rsidRDefault="001C5E6C" w:rsidP="0066756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D34740" wp14:editId="486144C8">
            <wp:extent cx="3905250" cy="5162550"/>
            <wp:effectExtent l="0" t="0" r="0" b="0"/>
            <wp:docPr id="3" name="Picture 13" descr="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7567" w:rsidRPr="00E85068" w:rsidRDefault="00667567" w:rsidP="00667567">
      <w:pPr>
        <w:jc w:val="center"/>
        <w:rPr>
          <w:color w:val="auto"/>
          <w:sz w:val="28"/>
          <w:szCs w:val="28"/>
        </w:rPr>
      </w:pPr>
      <w:r w:rsidRPr="00E85068">
        <w:rPr>
          <w:color w:val="auto"/>
          <w:sz w:val="28"/>
          <w:szCs w:val="28"/>
        </w:rPr>
        <w:t>Рис</w:t>
      </w:r>
      <w:r w:rsidR="00E85068">
        <w:rPr>
          <w:color w:val="auto"/>
          <w:sz w:val="28"/>
          <w:szCs w:val="28"/>
        </w:rPr>
        <w:t>унок 5.</w:t>
      </w:r>
      <w:r w:rsidRPr="00E85068">
        <w:rPr>
          <w:color w:val="auto"/>
          <w:sz w:val="28"/>
          <w:szCs w:val="28"/>
        </w:rPr>
        <w:t xml:space="preserve"> Жизненный цикл </w:t>
      </w:r>
      <w:proofErr w:type="spellStart"/>
      <w:r w:rsidRPr="00E85068">
        <w:rPr>
          <w:color w:val="auto"/>
          <w:sz w:val="28"/>
          <w:szCs w:val="28"/>
        </w:rPr>
        <w:t>activity</w:t>
      </w:r>
      <w:proofErr w:type="spellEnd"/>
      <w:r w:rsidRPr="00E85068">
        <w:rPr>
          <w:color w:val="auto"/>
          <w:sz w:val="28"/>
          <w:szCs w:val="28"/>
        </w:rPr>
        <w:t>.</w:t>
      </w:r>
    </w:p>
    <w:p w:rsidR="003A3522" w:rsidRDefault="003A3522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667567" w:rsidRPr="00A77F8D" w:rsidRDefault="00667567" w:rsidP="004C2889">
      <w:pPr>
        <w:spacing w:before="360" w:after="240"/>
        <w:rPr>
          <w:color w:val="auto"/>
          <w:sz w:val="28"/>
          <w:szCs w:val="28"/>
        </w:rPr>
      </w:pPr>
    </w:p>
    <w:p w:rsidR="009332F3" w:rsidRPr="00A77F8D" w:rsidRDefault="009332F3" w:rsidP="004C2889">
      <w:pPr>
        <w:spacing w:before="360" w:after="240"/>
        <w:rPr>
          <w:color w:val="auto"/>
          <w:sz w:val="28"/>
          <w:szCs w:val="28"/>
        </w:rPr>
      </w:pPr>
    </w:p>
    <w:p w:rsidR="001006A3" w:rsidRPr="00A77F8D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326322914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1.3 Проектирование приложения.</w:t>
      </w:r>
      <w:r w:rsidR="001F26BF"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Модель.</w:t>
      </w:r>
      <w:bookmarkEnd w:id="10"/>
    </w:p>
    <w:p w:rsidR="0041078C" w:rsidRDefault="001006A3" w:rsidP="00E85068">
      <w:pPr>
        <w:spacing w:before="360" w:after="240"/>
        <w:ind w:firstLine="72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 xml:space="preserve">В основе разрабатываемой системы лежит архитектура </w:t>
      </w:r>
      <w:r w:rsidR="00C004E4" w:rsidRPr="00A77F8D">
        <w:rPr>
          <w:color w:val="auto"/>
          <w:sz w:val="28"/>
          <w:szCs w:val="28"/>
        </w:rPr>
        <w:t>«клиент-сервер», в которой зада</w:t>
      </w:r>
      <w:r w:rsidRPr="00A77F8D">
        <w:rPr>
          <w:color w:val="auto"/>
          <w:sz w:val="28"/>
          <w:szCs w:val="28"/>
        </w:rPr>
        <w:t>ния или сетевая нагрузка распределены между поставщ</w:t>
      </w:r>
      <w:r w:rsidR="00C004E4" w:rsidRPr="00A77F8D">
        <w:rPr>
          <w:color w:val="auto"/>
          <w:sz w:val="28"/>
          <w:szCs w:val="28"/>
        </w:rPr>
        <w:t>иками услуг (сервисов), называе</w:t>
      </w:r>
      <w:r w:rsidRPr="00A77F8D">
        <w:rPr>
          <w:color w:val="auto"/>
          <w:sz w:val="28"/>
          <w:szCs w:val="28"/>
        </w:rPr>
        <w:t>мых серверами, и заказчиками услуг, называемых кли</w:t>
      </w:r>
      <w:r w:rsidR="00C004E4" w:rsidRPr="00A77F8D">
        <w:rPr>
          <w:color w:val="auto"/>
          <w:sz w:val="28"/>
          <w:szCs w:val="28"/>
        </w:rPr>
        <w:t>ентами. В качестве среды взаимо</w:t>
      </w:r>
      <w:r w:rsidRPr="00A77F8D">
        <w:rPr>
          <w:color w:val="auto"/>
          <w:sz w:val="28"/>
          <w:szCs w:val="28"/>
        </w:rPr>
        <w:t xml:space="preserve">действия клиента с </w:t>
      </w:r>
      <w:r w:rsidR="00C004E4" w:rsidRPr="00A77F8D">
        <w:rPr>
          <w:color w:val="auto"/>
          <w:sz w:val="28"/>
          <w:szCs w:val="28"/>
        </w:rPr>
        <w:t>сервером используется интернет.</w:t>
      </w:r>
    </w:p>
    <w:p w:rsidR="0041078C" w:rsidRDefault="00C85EAF" w:rsidP="00C85EAF">
      <w:pPr>
        <w:spacing w:before="360" w:after="240"/>
        <w:ind w:left="-993" w:firstLine="72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6988106" wp14:editId="339AB140">
            <wp:extent cx="6123940" cy="43618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-diagra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F3" w:rsidRPr="00A77F8D" w:rsidRDefault="00E85068" w:rsidP="009332F3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6</w:t>
      </w:r>
      <w:r w:rsidR="009332F3" w:rsidRPr="00A77F8D">
        <w:rPr>
          <w:color w:val="auto"/>
          <w:sz w:val="28"/>
          <w:szCs w:val="28"/>
        </w:rPr>
        <w:t>. Общая архитектура приложения</w:t>
      </w:r>
      <w:r w:rsidR="0041078C">
        <w:rPr>
          <w:color w:val="auto"/>
          <w:sz w:val="28"/>
          <w:szCs w:val="28"/>
        </w:rPr>
        <w:t xml:space="preserve"> </w:t>
      </w:r>
      <w:r w:rsidR="009332F3" w:rsidRPr="00A77F8D">
        <w:rPr>
          <w:color w:val="auto"/>
          <w:sz w:val="28"/>
          <w:szCs w:val="28"/>
        </w:rPr>
        <w:t>(концепция взаимодействия).</w:t>
      </w:r>
    </w:p>
    <w:p w:rsidR="00E85068" w:rsidRDefault="00E85068" w:rsidP="00D64EF3">
      <w:pPr>
        <w:spacing w:before="360" w:after="240"/>
        <w:rPr>
          <w:color w:val="auto"/>
          <w:sz w:val="28"/>
          <w:szCs w:val="28"/>
        </w:rPr>
      </w:pPr>
    </w:p>
    <w:p w:rsidR="00D64EF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Основными достоинствами архитектуры «клиент-сервер» являются:</w:t>
      </w:r>
    </w:p>
    <w:p w:rsidR="00D64EF3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Возможность, в большинстве случаев, распред</w:t>
      </w:r>
      <w:r w:rsidR="00C004E4" w:rsidRPr="00A77F8D">
        <w:rPr>
          <w:color w:val="auto"/>
          <w:sz w:val="28"/>
          <w:szCs w:val="28"/>
        </w:rPr>
        <w:t>елить функции вычислительной си</w:t>
      </w:r>
      <w:r w:rsidRPr="00A77F8D">
        <w:rPr>
          <w:color w:val="auto"/>
          <w:sz w:val="28"/>
          <w:szCs w:val="28"/>
        </w:rPr>
        <w:t>стемы между несколькими независимыми компьютерами в сети. Это позволяет упростить обслуживание вычислительной системы. В частности, замена, ремонт, модернизация или перемещение сервера, не затрагивают клиентов.</w:t>
      </w:r>
    </w:p>
    <w:p w:rsidR="00D64EF3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Все данные хранятся на серве</w:t>
      </w:r>
      <w:r w:rsidR="00C004E4" w:rsidRPr="00A77F8D">
        <w:rPr>
          <w:color w:val="auto"/>
          <w:sz w:val="28"/>
          <w:szCs w:val="28"/>
        </w:rPr>
        <w:t>ре, который, как правило, защищё</w:t>
      </w:r>
      <w:r w:rsidRPr="00A77F8D">
        <w:rPr>
          <w:color w:val="auto"/>
          <w:sz w:val="28"/>
          <w:szCs w:val="28"/>
        </w:rPr>
        <w:t xml:space="preserve">н гораздо лучше большинства клиентов. На сервере проще обеспечить контроль </w:t>
      </w:r>
      <w:r w:rsidRPr="00A77F8D">
        <w:rPr>
          <w:color w:val="auto"/>
          <w:sz w:val="28"/>
          <w:szCs w:val="28"/>
        </w:rPr>
        <w:lastRenderedPageBreak/>
        <w:t>полномочий, чтобы разрешать доступ к данным только клиентам с</w:t>
      </w:r>
      <w:r w:rsidR="00C004E4" w:rsidRPr="00A77F8D">
        <w:rPr>
          <w:color w:val="auto"/>
          <w:sz w:val="28"/>
          <w:szCs w:val="28"/>
        </w:rPr>
        <w:t xml:space="preserve"> соответствующими правами досту</w:t>
      </w:r>
      <w:r w:rsidRPr="00A77F8D">
        <w:rPr>
          <w:color w:val="auto"/>
          <w:sz w:val="28"/>
          <w:szCs w:val="28"/>
        </w:rPr>
        <w:t>па.</w:t>
      </w:r>
    </w:p>
    <w:p w:rsidR="00C004E4" w:rsidRPr="00A77F8D" w:rsidRDefault="001006A3" w:rsidP="00273282">
      <w:pPr>
        <w:numPr>
          <w:ilvl w:val="0"/>
          <w:numId w:val="10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Позволяет объединить различные клиенты. Использовать ресурсы одного сервера часто могут клиенты с разными аппаратным</w:t>
      </w:r>
      <w:r w:rsidR="00C004E4" w:rsidRPr="00A77F8D">
        <w:rPr>
          <w:color w:val="auto"/>
          <w:sz w:val="28"/>
          <w:szCs w:val="28"/>
        </w:rPr>
        <w:t>и платформами, операционными си</w:t>
      </w:r>
      <w:r w:rsidRPr="00A77F8D">
        <w:rPr>
          <w:color w:val="auto"/>
          <w:sz w:val="28"/>
          <w:szCs w:val="28"/>
        </w:rPr>
        <w:t>стемами и т.п.</w:t>
      </w:r>
    </w:p>
    <w:p w:rsidR="00D64EF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Основные недостатки:</w:t>
      </w:r>
    </w:p>
    <w:p w:rsidR="00D64EF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случае использования централизованной  сис</w:t>
      </w:r>
      <w:r w:rsidR="00C004E4" w:rsidRPr="00A77F8D">
        <w:rPr>
          <w:color w:val="auto"/>
          <w:sz w:val="28"/>
          <w:szCs w:val="28"/>
        </w:rPr>
        <w:t>темы, неработоспособность основ</w:t>
      </w:r>
      <w:r w:rsidRPr="00A77F8D">
        <w:rPr>
          <w:color w:val="auto"/>
          <w:sz w:val="28"/>
          <w:szCs w:val="28"/>
        </w:rPr>
        <w:t>ного сервера мож</w:t>
      </w:r>
      <w:r w:rsidR="00C004E4" w:rsidRPr="00A77F8D">
        <w:rPr>
          <w:color w:val="auto"/>
          <w:sz w:val="28"/>
          <w:szCs w:val="28"/>
        </w:rPr>
        <w:t>ет сделать неработоспособным всё приложение.</w:t>
      </w:r>
    </w:p>
    <w:p w:rsidR="00D64EF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Администрирование данной системы требует квалифицированного профессионала;</w:t>
      </w:r>
    </w:p>
    <w:p w:rsidR="001006A3" w:rsidRPr="00A77F8D" w:rsidRDefault="001006A3" w:rsidP="00273282">
      <w:pPr>
        <w:numPr>
          <w:ilvl w:val="0"/>
          <w:numId w:val="11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Высокая стоимость оборудования.</w:t>
      </w:r>
    </w:p>
    <w:p w:rsidR="001006A3" w:rsidRPr="00A77F8D" w:rsidRDefault="001006A3" w:rsidP="004C2889">
      <w:pPr>
        <w:spacing w:before="360" w:after="240"/>
        <w:rPr>
          <w:color w:val="auto"/>
          <w:sz w:val="28"/>
          <w:szCs w:val="28"/>
        </w:rPr>
      </w:pPr>
    </w:p>
    <w:p w:rsidR="001006A3" w:rsidRPr="00A77F8D" w:rsidRDefault="001006A3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 ходе выбора аппаратной платформы будут предложе</w:t>
      </w:r>
      <w:r w:rsidR="00CB2311" w:rsidRPr="00A77F8D">
        <w:rPr>
          <w:color w:val="auto"/>
          <w:sz w:val="28"/>
          <w:szCs w:val="28"/>
        </w:rPr>
        <w:t>ны и реализованы решения, позво</w:t>
      </w:r>
      <w:r w:rsidRPr="00A77F8D">
        <w:rPr>
          <w:color w:val="auto"/>
          <w:sz w:val="28"/>
          <w:szCs w:val="28"/>
        </w:rPr>
        <w:t>ляющие минимизировать вероятность выхода из строя серверной части приложения</w:t>
      </w:r>
      <w:r w:rsidR="00CB2311" w:rsidRPr="00A77F8D">
        <w:rPr>
          <w:color w:val="auto"/>
          <w:sz w:val="28"/>
          <w:szCs w:val="28"/>
        </w:rPr>
        <w:t xml:space="preserve">, а </w:t>
      </w:r>
      <w:r w:rsidR="00D64EF3" w:rsidRPr="00A77F8D">
        <w:rPr>
          <w:color w:val="auto"/>
          <w:sz w:val="28"/>
          <w:szCs w:val="28"/>
        </w:rPr>
        <w:t>также позволяющи</w:t>
      </w:r>
      <w:r w:rsidRPr="00A77F8D">
        <w:rPr>
          <w:color w:val="auto"/>
          <w:sz w:val="28"/>
          <w:szCs w:val="28"/>
        </w:rPr>
        <w:t xml:space="preserve">е снизить стоимость оборудования </w:t>
      </w:r>
      <w:r w:rsidR="00CB2311" w:rsidRPr="00A77F8D">
        <w:rPr>
          <w:color w:val="auto"/>
          <w:sz w:val="28"/>
          <w:szCs w:val="28"/>
        </w:rPr>
        <w:t>до оплаты минимально необходимо</w:t>
      </w:r>
      <w:r w:rsidRPr="00A77F8D">
        <w:rPr>
          <w:color w:val="auto"/>
          <w:sz w:val="28"/>
          <w:szCs w:val="28"/>
        </w:rPr>
        <w:t>го уровня производительности</w:t>
      </w:r>
      <w:r w:rsidR="00CB2311" w:rsidRPr="00A77F8D">
        <w:rPr>
          <w:color w:val="auto"/>
          <w:sz w:val="28"/>
          <w:szCs w:val="28"/>
        </w:rPr>
        <w:t>.</w:t>
      </w:r>
    </w:p>
    <w:p w:rsidR="00D64EF3" w:rsidRPr="00A77F8D" w:rsidRDefault="001F26BF" w:rsidP="00D64EF3">
      <w:p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Клиентская часть приложения должна поддерживать следующие технологии:</w:t>
      </w:r>
    </w:p>
    <w:p w:rsidR="00D64EF3" w:rsidRPr="00A77F8D" w:rsidRDefault="00D64EF3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Доступ к сети и</w:t>
      </w:r>
      <w:r w:rsidR="001F26BF" w:rsidRPr="00A77F8D">
        <w:rPr>
          <w:color w:val="auto"/>
          <w:sz w:val="28"/>
          <w:szCs w:val="28"/>
        </w:rPr>
        <w:t>нтернет.</w:t>
      </w:r>
    </w:p>
    <w:p w:rsidR="00D64EF3" w:rsidRPr="00A77F8D" w:rsidRDefault="001F26BF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Возможность работы по протоколу HTTP.</w:t>
      </w:r>
    </w:p>
    <w:p w:rsidR="001F26BF" w:rsidRPr="00A77F8D" w:rsidRDefault="001F26BF" w:rsidP="00273282">
      <w:pPr>
        <w:numPr>
          <w:ilvl w:val="0"/>
          <w:numId w:val="12"/>
        </w:numPr>
        <w:spacing w:before="360" w:after="240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Поддержка устройств</w:t>
      </w:r>
      <w:r w:rsidR="002A654D">
        <w:rPr>
          <w:color w:val="auto"/>
          <w:sz w:val="28"/>
          <w:szCs w:val="28"/>
        </w:rPr>
        <w:t>ом</w:t>
      </w:r>
      <w:r w:rsidRPr="00A77F8D">
        <w:rPr>
          <w:color w:val="auto"/>
          <w:sz w:val="28"/>
          <w:szCs w:val="28"/>
        </w:rPr>
        <w:t xml:space="preserve"> взаимодействия с человеком для ввода данных.</w:t>
      </w:r>
    </w:p>
    <w:p w:rsidR="006228FA" w:rsidRDefault="006228F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F66E7A" w:rsidRDefault="00F66E7A" w:rsidP="004C2889">
      <w:pPr>
        <w:spacing w:before="360" w:after="240"/>
        <w:rPr>
          <w:color w:val="auto"/>
          <w:sz w:val="28"/>
          <w:szCs w:val="28"/>
        </w:rPr>
      </w:pPr>
    </w:p>
    <w:p w:rsidR="003A3522" w:rsidRPr="00A77F8D" w:rsidRDefault="003A3522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1" w:name="_Toc326322915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1.4 </w:t>
      </w:r>
      <w:r w:rsidR="00394EC8">
        <w:rPr>
          <w:rFonts w:ascii="Times New Roman" w:hAnsi="Times New Roman" w:cs="Times New Roman"/>
          <w:color w:val="auto"/>
          <w:sz w:val="28"/>
          <w:szCs w:val="28"/>
        </w:rPr>
        <w:t>Системный анализ проблемы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. Детализация проекта.</w:t>
      </w:r>
      <w:bookmarkEnd w:id="11"/>
    </w:p>
    <w:p w:rsidR="006228FA" w:rsidRPr="00A77F8D" w:rsidRDefault="006228FA" w:rsidP="004C2889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1.4.</w:t>
      </w:r>
      <w:r w:rsidR="00725855">
        <w:rPr>
          <w:color w:val="auto"/>
        </w:rPr>
        <w:t>1</w:t>
      </w:r>
      <w:r w:rsidRPr="00A77F8D">
        <w:rPr>
          <w:color w:val="auto"/>
        </w:rPr>
        <w:t xml:space="preserve"> </w:t>
      </w:r>
      <w:r w:rsidR="00394EC8">
        <w:rPr>
          <w:color w:val="auto"/>
        </w:rPr>
        <w:t>Системный анализ проблемы</w:t>
      </w:r>
      <w:r w:rsidR="00394EC8" w:rsidRPr="00A77F8D">
        <w:rPr>
          <w:color w:val="auto"/>
        </w:rPr>
        <w:t>.</w:t>
      </w:r>
    </w:p>
    <w:p w:rsidR="00394EC8" w:rsidRDefault="00394EC8" w:rsidP="00725855">
      <w:pPr>
        <w:jc w:val="both"/>
        <w:rPr>
          <w:sz w:val="28"/>
          <w:szCs w:val="28"/>
        </w:rPr>
      </w:pPr>
    </w:p>
    <w:p w:rsidR="00394EC8" w:rsidRDefault="00394EC8" w:rsidP="00725855">
      <w:pPr>
        <w:jc w:val="both"/>
        <w:rPr>
          <w:b/>
          <w:color w:val="auto"/>
          <w:sz w:val="28"/>
          <w:szCs w:val="28"/>
        </w:rPr>
      </w:pPr>
      <w:r w:rsidRPr="00394EC8">
        <w:rPr>
          <w:b/>
          <w:sz w:val="28"/>
          <w:szCs w:val="28"/>
        </w:rPr>
        <w:t xml:space="preserve">1.4.2 </w:t>
      </w:r>
      <w:r w:rsidRPr="00394EC8">
        <w:rPr>
          <w:b/>
          <w:color w:val="auto"/>
          <w:sz w:val="28"/>
          <w:szCs w:val="28"/>
        </w:rPr>
        <w:t>Детализация проекта.</w:t>
      </w:r>
    </w:p>
    <w:p w:rsidR="00394EC8" w:rsidRDefault="00394EC8" w:rsidP="00725855">
      <w:pPr>
        <w:jc w:val="both"/>
        <w:rPr>
          <w:b/>
          <w:color w:val="auto"/>
          <w:sz w:val="28"/>
          <w:szCs w:val="28"/>
        </w:rPr>
      </w:pPr>
    </w:p>
    <w:p w:rsidR="00394EC8" w:rsidRDefault="00394EC8" w:rsidP="00435B51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</w:r>
    </w:p>
    <w:p w:rsidR="00394EC8" w:rsidRPr="00394EC8" w:rsidRDefault="00394EC8" w:rsidP="00725855">
      <w:pPr>
        <w:jc w:val="both"/>
        <w:rPr>
          <w:b/>
          <w:sz w:val="28"/>
          <w:szCs w:val="28"/>
        </w:rPr>
      </w:pPr>
    </w:p>
    <w:p w:rsidR="00B57E2C" w:rsidRPr="00A77F8D" w:rsidRDefault="00B57E2C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2" w:name="_Toc326322916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ГЛАВА 2      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>ПРАКТИЧЕСКАЯ ЧАСТЬ</w:t>
      </w:r>
      <w:bookmarkEnd w:id="12"/>
    </w:p>
    <w:p w:rsidR="00D64EF3" w:rsidRPr="00A77F8D" w:rsidRDefault="00D64EF3" w:rsidP="00D64EF3">
      <w:pPr>
        <w:rPr>
          <w:color w:val="auto"/>
        </w:rPr>
      </w:pPr>
    </w:p>
    <w:p w:rsidR="00C93031" w:rsidRPr="00A77F8D" w:rsidRDefault="00C93031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326322917"/>
      <w:r w:rsidRPr="00A77F8D">
        <w:rPr>
          <w:rFonts w:ascii="Times New Roman" w:hAnsi="Times New Roman" w:cs="Times New Roman"/>
          <w:color w:val="auto"/>
          <w:sz w:val="28"/>
          <w:szCs w:val="28"/>
        </w:rPr>
        <w:t>2.1 Описание разработки практической части</w:t>
      </w:r>
      <w:bookmarkEnd w:id="13"/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</w:p>
    <w:p w:rsidR="00717E23" w:rsidRPr="00A77F8D" w:rsidRDefault="00C93031" w:rsidP="00D64EF3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2.1.1 Постановка задачи.</w:t>
      </w:r>
    </w:p>
    <w:p w:rsidR="00725855" w:rsidRPr="004C18B0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информационной модели</w:t>
      </w:r>
    </w:p>
    <w:p w:rsidR="00725855" w:rsidRDefault="00F05BC8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Реализация </w:t>
      </w:r>
      <w:proofErr w:type="spellStart"/>
      <w:r>
        <w:rPr>
          <w:sz w:val="28"/>
          <w:szCs w:val="28"/>
        </w:rPr>
        <w:t>RESTful</w:t>
      </w:r>
      <w:proofErr w:type="spellEnd"/>
      <w:r>
        <w:rPr>
          <w:sz w:val="28"/>
          <w:szCs w:val="28"/>
        </w:rPr>
        <w:t xml:space="preserve"> веб-сервисов</w:t>
      </w:r>
      <w:r w:rsidR="00725855" w:rsidRPr="004C18B0">
        <w:rPr>
          <w:sz w:val="28"/>
          <w:szCs w:val="28"/>
        </w:rPr>
        <w:t>.</w:t>
      </w:r>
    </w:p>
    <w:p w:rsidR="002A7892" w:rsidRPr="004C18B0" w:rsidRDefault="002A7892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Создание прототипа приложения</w:t>
      </w:r>
    </w:p>
    <w:p w:rsidR="00725855" w:rsidRDefault="00725855" w:rsidP="00725855">
      <w:pPr>
        <w:numPr>
          <w:ilvl w:val="0"/>
          <w:numId w:val="37"/>
        </w:numPr>
        <w:ind w:left="993" w:hanging="284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Создание </w:t>
      </w:r>
      <w:proofErr w:type="spellStart"/>
      <w:r w:rsidR="00B26EE9">
        <w:rPr>
          <w:sz w:val="28"/>
          <w:szCs w:val="28"/>
        </w:rPr>
        <w:t>андроид</w:t>
      </w:r>
      <w:proofErr w:type="spellEnd"/>
      <w:r>
        <w:rPr>
          <w:sz w:val="28"/>
          <w:szCs w:val="28"/>
        </w:rPr>
        <w:t xml:space="preserve">-клиента для просмотра учебного расписания в режимах онлайн и </w:t>
      </w:r>
      <w:r w:rsidR="00B26EE9">
        <w:rPr>
          <w:sz w:val="28"/>
          <w:szCs w:val="28"/>
        </w:rPr>
        <w:t>офлайн</w:t>
      </w:r>
      <w:r w:rsidRPr="004C18B0">
        <w:rPr>
          <w:sz w:val="28"/>
          <w:szCs w:val="28"/>
        </w:rPr>
        <w:t>.</w:t>
      </w:r>
    </w:p>
    <w:p w:rsidR="00725855" w:rsidRDefault="00725855" w:rsidP="00725855">
      <w:pPr>
        <w:ind w:left="993"/>
        <w:contextualSpacing/>
        <w:jc w:val="both"/>
        <w:rPr>
          <w:sz w:val="28"/>
          <w:szCs w:val="28"/>
        </w:rPr>
      </w:pPr>
    </w:p>
    <w:p w:rsidR="00725855" w:rsidRDefault="00725855" w:rsidP="00725855">
      <w:pPr>
        <w:contextualSpacing/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Целью разработки является создание системы, включающей в себя серверную часть, обрабатывающую поступающие запросы пользователей системы; клиентскую часть, к которой относятся интерфейсы пользователей; и базу данных для хранения всей необходимой информации.</w:t>
      </w:r>
    </w:p>
    <w:p w:rsidR="006D4EC3" w:rsidRDefault="006D4EC3" w:rsidP="006D4EC3">
      <w:pPr>
        <w:pStyle w:val="4"/>
        <w:spacing w:before="360" w:after="240"/>
        <w:rPr>
          <w:color w:val="auto"/>
        </w:rPr>
      </w:pPr>
    </w:p>
    <w:p w:rsidR="006D4EC3" w:rsidRDefault="006D4EC3" w:rsidP="006D4EC3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2.1.</w:t>
      </w:r>
      <w:r>
        <w:rPr>
          <w:color w:val="auto"/>
        </w:rPr>
        <w:t>2</w:t>
      </w:r>
      <w:r w:rsidRPr="00A77F8D">
        <w:rPr>
          <w:color w:val="auto"/>
        </w:rPr>
        <w:t xml:space="preserve"> </w:t>
      </w:r>
      <w:r w:rsidRPr="006A29FA">
        <w:rPr>
          <w:color w:val="auto"/>
        </w:rPr>
        <w:t xml:space="preserve">Описание </w:t>
      </w:r>
      <w:r>
        <w:rPr>
          <w:color w:val="auto"/>
        </w:rPr>
        <w:t>функционала</w:t>
      </w:r>
      <w:r w:rsidRPr="00A77F8D">
        <w:rPr>
          <w:color w:val="auto"/>
        </w:rPr>
        <w:t>.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В основе разрабатываемого приложения лежит расписание занятий для студентов механико-математического факультета. Каждый элемент расписания характеризуется следующей информацией:</w:t>
      </w:r>
    </w:p>
    <w:p w:rsidR="00435B51" w:rsidRPr="00394EC8" w:rsidRDefault="00435B51" w:rsidP="00435B51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Время и день проведения занятия</w:t>
      </w:r>
    </w:p>
    <w:p w:rsidR="00435B51" w:rsidRPr="00394EC8" w:rsidRDefault="00435B51" w:rsidP="00435B51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Место (аудитория) проведения занятия</w:t>
      </w:r>
    </w:p>
    <w:p w:rsidR="00435B51" w:rsidRPr="00394EC8" w:rsidRDefault="00435B51" w:rsidP="00435B51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Группы, для которых проводится данное занятие</w:t>
      </w:r>
    </w:p>
    <w:p w:rsidR="00435B51" w:rsidRPr="00AC0288" w:rsidRDefault="00435B51" w:rsidP="00435B51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Преподаватель, который ведет данное занятие</w:t>
      </w:r>
    </w:p>
    <w:p w:rsidR="00435B51" w:rsidRPr="00394EC8" w:rsidRDefault="00435B51" w:rsidP="00435B51">
      <w:pPr>
        <w:pStyle w:val="af1"/>
        <w:numPr>
          <w:ilvl w:val="0"/>
          <w:numId w:val="41"/>
        </w:numPr>
        <w:spacing w:before="100" w:beforeAutospacing="1" w:after="100" w:afterAutospacing="1"/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Пометки, оставленные пользователем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 w:rsidRPr="004C18B0">
        <w:rPr>
          <w:sz w:val="28"/>
          <w:szCs w:val="28"/>
        </w:rPr>
        <w:t xml:space="preserve">В качестве пользователей системы выступают 3 основные группы: </w:t>
      </w:r>
      <w:r>
        <w:rPr>
          <w:sz w:val="28"/>
          <w:szCs w:val="28"/>
        </w:rPr>
        <w:t xml:space="preserve">администратор, </w:t>
      </w:r>
      <w:r w:rsidRPr="004C18B0">
        <w:rPr>
          <w:sz w:val="28"/>
          <w:szCs w:val="28"/>
        </w:rPr>
        <w:t>преподаватель, студент, гость. Так же отдельно выделяется роль «</w:t>
      </w:r>
      <w:r>
        <w:rPr>
          <w:sz w:val="28"/>
          <w:szCs w:val="28"/>
        </w:rPr>
        <w:t>С</w:t>
      </w:r>
      <w:r w:rsidRPr="004C18B0">
        <w:rPr>
          <w:sz w:val="28"/>
          <w:szCs w:val="28"/>
        </w:rPr>
        <w:t>тароста группы».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Гость приложения имеет возможность просматривать расписание для студентов и преподавателей. Никакая информация о нем в системе не хранится.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Студент характеризуется следующей информацией: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Pr="00AC0288" w:rsidRDefault="00435B51" w:rsidP="00435B51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435B51" w:rsidRPr="00E7655E" w:rsidRDefault="00435B51" w:rsidP="00435B51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435B51" w:rsidRPr="00147987" w:rsidRDefault="00435B51" w:rsidP="00435B51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Учебная группа</w:t>
      </w:r>
    </w:p>
    <w:p w:rsidR="00435B51" w:rsidRPr="00AC0288" w:rsidRDefault="00435B51" w:rsidP="00435B51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Специальность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Студент обладает следующими правами: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</w:p>
    <w:p w:rsidR="00435B51" w:rsidRPr="00E7655E" w:rsidRDefault="00435B51" w:rsidP="00435B51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своей группы и любой другой на факультете</w:t>
      </w:r>
    </w:p>
    <w:p w:rsidR="00435B51" w:rsidRPr="00347AC2" w:rsidRDefault="00435B51" w:rsidP="00435B51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Просматривать расписание для преподавателей факультета</w:t>
      </w:r>
    </w:p>
    <w:p w:rsidR="00435B51" w:rsidRPr="00347AC2" w:rsidRDefault="00435B51" w:rsidP="00435B51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Залогинившись</w:t>
      </w:r>
      <w:proofErr w:type="spellEnd"/>
      <w:r>
        <w:rPr>
          <w:rFonts w:ascii="Times New Roman" w:hAnsi="Times New Roman"/>
          <w:sz w:val="28"/>
          <w:szCs w:val="28"/>
        </w:rPr>
        <w:t>, оставлять пометки к занятиям</w:t>
      </w:r>
    </w:p>
    <w:p w:rsidR="00435B51" w:rsidRPr="00347AC2" w:rsidRDefault="00435B51" w:rsidP="00435B51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Делать пометки публичными для своей группы</w:t>
      </w:r>
    </w:p>
    <w:p w:rsidR="00435B51" w:rsidRPr="00C853A3" w:rsidRDefault="00435B51" w:rsidP="00435B51">
      <w:pPr>
        <w:pStyle w:val="af1"/>
        <w:numPr>
          <w:ilvl w:val="0"/>
          <w:numId w:val="43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Если студент обладает ролью «Староста группы», то он имеет возможность делать пометки публичными для нескольких групп, а также и для преподавателей </w:t>
      </w:r>
    </w:p>
    <w:p w:rsidR="00435B51" w:rsidRDefault="00435B51" w:rsidP="00435B51">
      <w:pPr>
        <w:jc w:val="both"/>
        <w:rPr>
          <w:sz w:val="28"/>
          <w:szCs w:val="28"/>
        </w:rPr>
      </w:pP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характеризуется следующей информацией: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Pr="00AC0288" w:rsidRDefault="00435B51" w:rsidP="00435B51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435B51" w:rsidRPr="00E7655E" w:rsidRDefault="00435B51" w:rsidP="00435B51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435B51" w:rsidRPr="00AC0288" w:rsidRDefault="00435B51" w:rsidP="00435B51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 обладает теми же правами, что и студент.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Default="00435B51" w:rsidP="00435B51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характеризуется следующей информацией:</w:t>
      </w:r>
    </w:p>
    <w:p w:rsidR="00435B51" w:rsidRDefault="00435B51" w:rsidP="00435B51">
      <w:pPr>
        <w:ind w:firstLine="720"/>
        <w:jc w:val="both"/>
        <w:rPr>
          <w:sz w:val="28"/>
          <w:szCs w:val="28"/>
        </w:rPr>
      </w:pPr>
    </w:p>
    <w:p w:rsidR="00435B51" w:rsidRPr="00AC0288" w:rsidRDefault="00435B51" w:rsidP="00435B51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ФИО пользователя</w:t>
      </w:r>
    </w:p>
    <w:p w:rsidR="00435B51" w:rsidRPr="00AC0288" w:rsidRDefault="00435B51" w:rsidP="00435B51">
      <w:pPr>
        <w:pStyle w:val="af1"/>
        <w:numPr>
          <w:ilvl w:val="0"/>
          <w:numId w:val="42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Логин и пароль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t>Администратор обладает следующими правами:</w:t>
      </w:r>
    </w:p>
    <w:p w:rsidR="00435B51" w:rsidRDefault="00435B51" w:rsidP="00435B51">
      <w:pPr>
        <w:ind w:left="720"/>
        <w:jc w:val="both"/>
        <w:rPr>
          <w:sz w:val="28"/>
          <w:szCs w:val="28"/>
        </w:rPr>
      </w:pPr>
    </w:p>
    <w:p w:rsidR="00435B51" w:rsidRPr="00C853A3" w:rsidRDefault="00435B51" w:rsidP="00435B51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пользователей</w:t>
      </w:r>
    </w:p>
    <w:p w:rsidR="00435B51" w:rsidRPr="00C853A3" w:rsidRDefault="00435B51" w:rsidP="00435B51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групп</w:t>
      </w:r>
    </w:p>
    <w:p w:rsidR="00435B51" w:rsidRPr="00C853A3" w:rsidRDefault="00435B51" w:rsidP="00435B51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кафедр</w:t>
      </w:r>
    </w:p>
    <w:p w:rsidR="00435B51" w:rsidRPr="00C853A3" w:rsidRDefault="00435B51" w:rsidP="00435B51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специальностей</w:t>
      </w:r>
    </w:p>
    <w:p w:rsidR="00435B51" w:rsidRPr="00C853A3" w:rsidRDefault="00435B51" w:rsidP="00435B51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предметов</w:t>
      </w:r>
    </w:p>
    <w:p w:rsidR="00435B51" w:rsidRPr="00C853A3" w:rsidRDefault="00435B51" w:rsidP="00435B51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аудиторий</w:t>
      </w:r>
    </w:p>
    <w:p w:rsidR="00435B51" w:rsidRPr="00C853A3" w:rsidRDefault="00435B51" w:rsidP="00435B51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учебных программ</w:t>
      </w:r>
    </w:p>
    <w:p w:rsidR="00435B51" w:rsidRPr="00C853A3" w:rsidRDefault="00435B51" w:rsidP="00435B51">
      <w:pPr>
        <w:pStyle w:val="af1"/>
        <w:numPr>
          <w:ilvl w:val="0"/>
          <w:numId w:val="44"/>
        </w:numPr>
        <w:jc w:val="both"/>
        <w:rPr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Создание/редактирование/удаление расписания</w:t>
      </w:r>
    </w:p>
    <w:p w:rsidR="00435B51" w:rsidRPr="00AC0288" w:rsidRDefault="00435B51" w:rsidP="00435B51">
      <w:pPr>
        <w:ind w:left="720"/>
        <w:jc w:val="both"/>
        <w:rPr>
          <w:sz w:val="28"/>
          <w:szCs w:val="28"/>
        </w:rPr>
      </w:pPr>
    </w:p>
    <w:p w:rsidR="00435B51" w:rsidRDefault="00435B51" w:rsidP="00435B51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  <w:t>При первом запуске приложения требуется доступ к интернету.</w:t>
      </w:r>
      <w:r>
        <w:rPr>
          <w:sz w:val="28"/>
          <w:szCs w:val="28"/>
        </w:rPr>
        <w:t xml:space="preserve"> </w:t>
      </w:r>
      <w:r w:rsidRPr="004C18B0">
        <w:rPr>
          <w:sz w:val="28"/>
          <w:szCs w:val="28"/>
        </w:rPr>
        <w:t>Посл</w:t>
      </w:r>
      <w:r>
        <w:rPr>
          <w:sz w:val="28"/>
          <w:szCs w:val="28"/>
        </w:rPr>
        <w:t>е приложение может работать в о</w:t>
      </w:r>
      <w:r w:rsidRPr="004C18B0">
        <w:rPr>
          <w:sz w:val="28"/>
          <w:szCs w:val="28"/>
        </w:rPr>
        <w:t xml:space="preserve">флайн режиме. </w:t>
      </w:r>
      <w:r>
        <w:rPr>
          <w:sz w:val="28"/>
          <w:szCs w:val="28"/>
        </w:rPr>
        <w:t xml:space="preserve">При работе приложения в </w:t>
      </w:r>
      <w:r>
        <w:rPr>
          <w:sz w:val="28"/>
          <w:szCs w:val="28"/>
        </w:rPr>
        <w:lastRenderedPageBreak/>
        <w:t>онлайн режиме для получения данных используются REST-сервисы.</w:t>
      </w:r>
      <w:r w:rsidRPr="004C18B0">
        <w:rPr>
          <w:sz w:val="28"/>
          <w:szCs w:val="28"/>
        </w:rPr>
        <w:t xml:space="preserve"> </w:t>
      </w:r>
      <w:r>
        <w:rPr>
          <w:sz w:val="28"/>
          <w:szCs w:val="28"/>
        </w:rPr>
        <w:t>Имея доступ к</w:t>
      </w:r>
      <w:r w:rsidRPr="004C18B0">
        <w:rPr>
          <w:sz w:val="28"/>
          <w:szCs w:val="28"/>
        </w:rPr>
        <w:t xml:space="preserve"> интернет</w:t>
      </w:r>
      <w:r>
        <w:rPr>
          <w:sz w:val="28"/>
          <w:szCs w:val="28"/>
        </w:rPr>
        <w:t>у</w:t>
      </w:r>
      <w:r w:rsidRPr="004C18B0">
        <w:rPr>
          <w:sz w:val="28"/>
          <w:szCs w:val="28"/>
        </w:rPr>
        <w:t>, данные можно обновлять.</w:t>
      </w:r>
    </w:p>
    <w:p w:rsidR="00356F8D" w:rsidRDefault="00356F8D" w:rsidP="00D64EF3">
      <w:pPr>
        <w:pStyle w:val="4"/>
        <w:spacing w:before="360" w:after="240"/>
        <w:rPr>
          <w:color w:val="auto"/>
        </w:rPr>
      </w:pPr>
    </w:p>
    <w:p w:rsidR="00BA0F6F" w:rsidRDefault="00DD3418" w:rsidP="00D64EF3">
      <w:pPr>
        <w:pStyle w:val="4"/>
        <w:spacing w:before="360" w:after="240"/>
        <w:rPr>
          <w:color w:val="auto"/>
        </w:rPr>
      </w:pPr>
      <w:bookmarkStart w:id="14" w:name="_GoBack"/>
      <w:bookmarkEnd w:id="14"/>
      <w:r w:rsidRPr="00A77F8D">
        <w:rPr>
          <w:color w:val="auto"/>
        </w:rPr>
        <w:t>2.1.</w:t>
      </w:r>
      <w:r w:rsidR="006D4EC3">
        <w:rPr>
          <w:color w:val="auto"/>
        </w:rPr>
        <w:t>3</w:t>
      </w:r>
      <w:r w:rsidRPr="00A77F8D">
        <w:rPr>
          <w:color w:val="auto"/>
        </w:rPr>
        <w:t xml:space="preserve"> </w:t>
      </w:r>
      <w:r w:rsidR="006A29FA" w:rsidRPr="006A29FA">
        <w:rPr>
          <w:color w:val="auto"/>
        </w:rPr>
        <w:t>Описание архитектуры информационной модели</w:t>
      </w:r>
      <w:r w:rsidRPr="00A77F8D">
        <w:rPr>
          <w:color w:val="auto"/>
        </w:rPr>
        <w:t>.</w:t>
      </w:r>
    </w:p>
    <w:p w:rsidR="006A29FA" w:rsidRDefault="00F97265" w:rsidP="006A29FA">
      <w:pPr>
        <w:rPr>
          <w:b/>
          <w:bCs/>
          <w:color w:val="auto"/>
          <w:sz w:val="28"/>
          <w:szCs w:val="28"/>
        </w:rPr>
      </w:pPr>
      <w:r>
        <w:tab/>
      </w:r>
      <w:r w:rsidRPr="00F97265">
        <w:rPr>
          <w:b/>
          <w:bCs/>
          <w:color w:val="auto"/>
          <w:sz w:val="28"/>
          <w:szCs w:val="28"/>
        </w:rPr>
        <w:t>Серверная часть</w:t>
      </w:r>
    </w:p>
    <w:p w:rsidR="00F97265" w:rsidRDefault="00F97265" w:rsidP="006A29FA"/>
    <w:p w:rsidR="006A29FA" w:rsidRDefault="006A29FA" w:rsidP="006A29FA">
      <w:pPr>
        <w:ind w:firstLine="720"/>
        <w:rPr>
          <w:sz w:val="28"/>
          <w:szCs w:val="28"/>
        </w:rPr>
      </w:pPr>
      <w:r>
        <w:rPr>
          <w:sz w:val="28"/>
          <w:szCs w:val="28"/>
        </w:rPr>
        <w:t>Информационная модель представляет собой совокупность следующих сущностей:</w:t>
      </w:r>
    </w:p>
    <w:p w:rsidR="006A29FA" w:rsidRDefault="006A29FA" w:rsidP="006A29FA">
      <w:pPr>
        <w:ind w:firstLine="720"/>
        <w:rPr>
          <w:sz w:val="28"/>
          <w:szCs w:val="28"/>
        </w:rPr>
      </w:pP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Classroom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Curriculum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Department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DisciplineTime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DisciplineType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Group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Lecturer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Note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Schedule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Specialty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Student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Study</w:t>
      </w:r>
    </w:p>
    <w:p w:rsidR="006A29FA" w:rsidRPr="006A29FA" w:rsidRDefault="006A29FA" w:rsidP="006A29FA">
      <w:pPr>
        <w:pStyle w:val="af1"/>
        <w:numPr>
          <w:ilvl w:val="0"/>
          <w:numId w:val="45"/>
        </w:numPr>
        <w:rPr>
          <w:rFonts w:ascii="Times New Roman" w:hAnsi="Times New Roman"/>
          <w:sz w:val="28"/>
          <w:szCs w:val="28"/>
        </w:rPr>
      </w:pPr>
      <w:r w:rsidRPr="006A29FA">
        <w:rPr>
          <w:rFonts w:ascii="Times New Roman" w:hAnsi="Times New Roman"/>
          <w:sz w:val="28"/>
          <w:szCs w:val="28"/>
          <w:lang w:val="en-US"/>
        </w:rPr>
        <w:t>User</w:t>
      </w:r>
    </w:p>
    <w:p w:rsidR="006A29FA" w:rsidRDefault="006A29FA" w:rsidP="006A29FA"/>
    <w:p w:rsidR="006A29FA" w:rsidRPr="00D36226" w:rsidRDefault="00D36226" w:rsidP="00D3622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Сущности </w:t>
      </w:r>
      <w:r>
        <w:rPr>
          <w:sz w:val="28"/>
          <w:szCs w:val="28"/>
          <w:lang w:val="en-US"/>
        </w:rPr>
        <w:t>Student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Lecturer</w:t>
      </w:r>
      <w:r w:rsidRPr="00D3622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связаны с сущностью </w:t>
      </w:r>
      <w:r>
        <w:rPr>
          <w:sz w:val="28"/>
          <w:szCs w:val="28"/>
          <w:lang w:val="en-US"/>
        </w:rPr>
        <w:t>User</w:t>
      </w:r>
      <w:r>
        <w:rPr>
          <w:sz w:val="28"/>
          <w:szCs w:val="28"/>
        </w:rPr>
        <w:t xml:space="preserve"> связью «один-к-одному» (Рисунок 7): один пользователь может быть только или студентом, или преподавателем; он не может быть одновременно и студентом, и преподавателем.</w:t>
      </w:r>
    </w:p>
    <w:p w:rsidR="006A29FA" w:rsidRDefault="006A29FA" w:rsidP="006A29FA"/>
    <w:p w:rsidR="006A29FA" w:rsidRDefault="006A29FA" w:rsidP="006A29FA">
      <w:pPr>
        <w:jc w:val="center"/>
      </w:pPr>
      <w:r>
        <w:rPr>
          <w:noProof/>
        </w:rPr>
        <w:lastRenderedPageBreak/>
        <w:drawing>
          <wp:inline distT="0" distB="0" distL="0" distR="0" wp14:anchorId="508EB792" wp14:editId="0E253548">
            <wp:extent cx="6123940" cy="543115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1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9FA" w:rsidRPr="00A77F8D" w:rsidRDefault="006A29FA" w:rsidP="006A29FA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 w:rsidRPr="00525350">
        <w:rPr>
          <w:color w:val="auto"/>
          <w:sz w:val="28"/>
          <w:szCs w:val="28"/>
        </w:rPr>
        <w:t>7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6A29FA" w:rsidRDefault="006A29FA" w:rsidP="006A29FA"/>
    <w:p w:rsidR="006A29FA" w:rsidRDefault="00525350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Сущность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связана с сущностью </w:t>
      </w:r>
      <w:r w:rsidR="00386141">
        <w:rPr>
          <w:sz w:val="28"/>
          <w:szCs w:val="28"/>
          <w:lang w:val="en-US"/>
        </w:rPr>
        <w:t>Student</w:t>
      </w:r>
      <w:r w:rsidR="00386141" w:rsidRPr="00386141">
        <w:rPr>
          <w:sz w:val="28"/>
          <w:szCs w:val="28"/>
        </w:rPr>
        <w:t xml:space="preserve"> </w:t>
      </w:r>
      <w:r w:rsidR="00386141">
        <w:rPr>
          <w:sz w:val="28"/>
          <w:szCs w:val="28"/>
        </w:rPr>
        <w:t>«один-ко-многим» (Рисунок 8): учебная группа состоит из множества студентов; студент может учиться только в одной группе.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Group</w:t>
      </w:r>
      <w:r>
        <w:rPr>
          <w:sz w:val="28"/>
          <w:szCs w:val="28"/>
        </w:rPr>
        <w:t xml:space="preserve"> состоит из подгрупп, поэтому она имеет связь сама на себя «один-ко-многим» (Рисунок 8).</w:t>
      </w:r>
    </w:p>
    <w:p w:rsidR="00386141" w:rsidRDefault="00386141" w:rsidP="005B620E">
      <w:pPr>
        <w:ind w:firstLine="720"/>
        <w:jc w:val="both"/>
        <w:rPr>
          <w:sz w:val="28"/>
          <w:szCs w:val="28"/>
        </w:rPr>
      </w:pPr>
    </w:p>
    <w:p w:rsidR="00386141" w:rsidRPr="00386141" w:rsidRDefault="00386141" w:rsidP="005B620E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Specialty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сущностью </w:t>
      </w:r>
      <w:r>
        <w:rPr>
          <w:sz w:val="28"/>
          <w:szCs w:val="28"/>
          <w:lang w:val="en-US"/>
        </w:rPr>
        <w:t>Group</w:t>
      </w:r>
      <w:r w:rsidRPr="0038614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8): каждая группа </w:t>
      </w:r>
      <w:r w:rsidR="005B620E">
        <w:rPr>
          <w:sz w:val="28"/>
          <w:szCs w:val="28"/>
        </w:rPr>
        <w:t>может принадлежать</w:t>
      </w:r>
      <w:r>
        <w:rPr>
          <w:sz w:val="28"/>
          <w:szCs w:val="28"/>
        </w:rPr>
        <w:t xml:space="preserve"> только к одной специальности; к одной специальности могут относиться несколько групп. </w:t>
      </w:r>
    </w:p>
    <w:p w:rsidR="006A29FA" w:rsidRDefault="00525350" w:rsidP="006A29FA">
      <w:r>
        <w:rPr>
          <w:noProof/>
        </w:rPr>
        <w:lastRenderedPageBreak/>
        <w:drawing>
          <wp:inline distT="0" distB="0" distL="0" distR="0" wp14:anchorId="4479CB72" wp14:editId="0F7EA869">
            <wp:extent cx="6123940" cy="3808095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2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41" w:rsidRDefault="00386141" w:rsidP="00386141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8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5B620E" w:rsidRPr="005B620E" w:rsidRDefault="005B620E" w:rsidP="005B620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Department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Lecturer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>связью «один-ко-многим» (</w:t>
      </w:r>
      <w:r>
        <w:rPr>
          <w:sz w:val="28"/>
          <w:szCs w:val="28"/>
        </w:rPr>
        <w:t>Рисунок 9</w:t>
      </w:r>
      <w:r>
        <w:rPr>
          <w:sz w:val="28"/>
          <w:szCs w:val="28"/>
        </w:rPr>
        <w:t>):</w:t>
      </w:r>
      <w:r>
        <w:rPr>
          <w:sz w:val="28"/>
          <w:szCs w:val="28"/>
        </w:rPr>
        <w:t xml:space="preserve"> один преподаватель может принадлежать только одной кафедре; одна кафедра состоит из множества преподавателей.</w:t>
      </w:r>
    </w:p>
    <w:p w:rsidR="006A29FA" w:rsidRPr="005B620E" w:rsidRDefault="005B620E" w:rsidP="006A29F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0F8F60" wp14:editId="34FC1770">
            <wp:extent cx="6123940" cy="27209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3)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20E" w:rsidRDefault="005B620E" w:rsidP="005B620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9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6A29FA" w:rsidRDefault="006A29FA" w:rsidP="006A29FA"/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Сущность </w:t>
      </w:r>
      <w:r>
        <w:rPr>
          <w:sz w:val="28"/>
          <w:szCs w:val="28"/>
          <w:lang w:val="en-US"/>
        </w:rPr>
        <w:t>Curriculum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связана с сущностями </w:t>
      </w:r>
      <w:r>
        <w:rPr>
          <w:sz w:val="28"/>
          <w:szCs w:val="28"/>
          <w:lang w:val="en-US"/>
        </w:rPr>
        <w:t>Specialty</w:t>
      </w:r>
      <w:r w:rsidRPr="00F6354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Discipline</w:t>
      </w:r>
      <w:r>
        <w:rPr>
          <w:sz w:val="28"/>
          <w:szCs w:val="28"/>
        </w:rPr>
        <w:t xml:space="preserve"> связью «один-ко-многим» (Рисунок 10): учебная программа составляется отдельно для каждой специальности по каждому предмету.</w:t>
      </w:r>
    </w:p>
    <w:p w:rsidR="00F63544" w:rsidRDefault="00F63544" w:rsidP="00F63544">
      <w:pPr>
        <w:ind w:firstLine="720"/>
        <w:jc w:val="both"/>
        <w:rPr>
          <w:sz w:val="28"/>
          <w:szCs w:val="28"/>
        </w:rPr>
      </w:pPr>
      <w:r>
        <w:rPr>
          <w:color w:val="auto"/>
          <w:sz w:val="28"/>
          <w:szCs w:val="28"/>
        </w:rPr>
        <w:lastRenderedPageBreak/>
        <w:t xml:space="preserve">Сущность </w:t>
      </w:r>
      <w:r>
        <w:rPr>
          <w:color w:val="auto"/>
          <w:sz w:val="28"/>
          <w:szCs w:val="28"/>
          <w:lang w:val="en-US"/>
        </w:rPr>
        <w:t>DisciplineType</w:t>
      </w:r>
      <w:r w:rsidRPr="005B620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связана с сущностью </w:t>
      </w:r>
      <w:r>
        <w:rPr>
          <w:color w:val="auto"/>
          <w:sz w:val="28"/>
          <w:szCs w:val="28"/>
          <w:lang w:val="en-US"/>
        </w:rPr>
        <w:t>Discipline</w:t>
      </w:r>
      <w:r w:rsidRPr="005B620E">
        <w:rPr>
          <w:color w:val="auto"/>
          <w:sz w:val="28"/>
          <w:szCs w:val="28"/>
        </w:rPr>
        <w:t xml:space="preserve"> </w:t>
      </w:r>
      <w:r>
        <w:rPr>
          <w:sz w:val="28"/>
          <w:szCs w:val="28"/>
        </w:rPr>
        <w:t xml:space="preserve">связью «один-ко-многим» (Рисунок </w:t>
      </w:r>
      <w:r>
        <w:rPr>
          <w:sz w:val="28"/>
          <w:szCs w:val="28"/>
          <w:lang w:val="en-US"/>
        </w:rPr>
        <w:t>10</w:t>
      </w:r>
      <w:r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:rsidR="00F63544" w:rsidRPr="00F63544" w:rsidRDefault="00F63544" w:rsidP="00F63544">
      <w:pPr>
        <w:ind w:firstLine="720"/>
        <w:jc w:val="both"/>
        <w:rPr>
          <w:sz w:val="28"/>
          <w:szCs w:val="28"/>
          <w:lang w:val="en-US"/>
        </w:rPr>
      </w:pPr>
    </w:p>
    <w:p w:rsidR="00F63544" w:rsidRDefault="00F63544" w:rsidP="006A29FA">
      <w:r>
        <w:rPr>
          <w:noProof/>
        </w:rPr>
        <w:drawing>
          <wp:inline distT="0" distB="0" distL="0" distR="0" wp14:anchorId="461BFB0E" wp14:editId="3A7B19FC">
            <wp:extent cx="6123940" cy="524700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4)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24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544" w:rsidRDefault="00F63544" w:rsidP="00F63544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Рисунок </w:t>
      </w:r>
      <w:r>
        <w:rPr>
          <w:color w:val="auto"/>
          <w:sz w:val="28"/>
          <w:szCs w:val="28"/>
        </w:rPr>
        <w:t>10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8E4297" w:rsidP="008E4297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Study</w:t>
      </w:r>
      <w:r>
        <w:rPr>
          <w:color w:val="auto"/>
          <w:sz w:val="28"/>
          <w:szCs w:val="28"/>
        </w:rPr>
        <w:t xml:space="preserve"> реализует связь «многие-ко-многим» попарно между сущностями </w:t>
      </w:r>
      <w:r>
        <w:rPr>
          <w:color w:val="auto"/>
          <w:sz w:val="28"/>
          <w:szCs w:val="28"/>
          <w:lang w:val="en-US"/>
        </w:rPr>
        <w:t>Group</w:t>
      </w:r>
      <w:r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Lecturer</w:t>
      </w:r>
      <w:r>
        <w:rPr>
          <w:color w:val="auto"/>
          <w:sz w:val="28"/>
          <w:szCs w:val="28"/>
        </w:rPr>
        <w:t xml:space="preserve"> и </w:t>
      </w:r>
      <w:r>
        <w:rPr>
          <w:color w:val="auto"/>
          <w:sz w:val="28"/>
          <w:szCs w:val="28"/>
          <w:lang w:val="en-US"/>
        </w:rPr>
        <w:t>Curriculum</w:t>
      </w:r>
      <w:r>
        <w:rPr>
          <w:color w:val="auto"/>
          <w:sz w:val="28"/>
          <w:szCs w:val="28"/>
        </w:rPr>
        <w:t xml:space="preserve"> (Рисунок 11):</w:t>
      </w:r>
    </w:p>
    <w:p w:rsidR="008E4297" w:rsidRP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Один преподаватель ведет у множества групп, и у одной группы ведут занятия множество преподавателей;</w:t>
      </w:r>
    </w:p>
    <w:p w:rsidR="008E4297" w:rsidRP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>Одной группе преподается множество дисциплин в соответствие с учебной программой, и одна учебная программа относится к нескольким группам;</w:t>
      </w:r>
    </w:p>
    <w:p w:rsidR="008E4297" w:rsidRDefault="008E4297" w:rsidP="008E4297">
      <w:pPr>
        <w:pStyle w:val="af1"/>
        <w:numPr>
          <w:ilvl w:val="0"/>
          <w:numId w:val="46"/>
        </w:numPr>
        <w:spacing w:before="360" w:after="240"/>
        <w:jc w:val="both"/>
        <w:rPr>
          <w:rFonts w:ascii="Times New Roman" w:hAnsi="Times New Roman"/>
          <w:sz w:val="28"/>
          <w:szCs w:val="28"/>
        </w:rPr>
      </w:pPr>
      <w:r w:rsidRPr="008E4297">
        <w:rPr>
          <w:rFonts w:ascii="Times New Roman" w:hAnsi="Times New Roman"/>
          <w:sz w:val="28"/>
          <w:szCs w:val="28"/>
        </w:rPr>
        <w:t xml:space="preserve">Один преподаватель ведет множество </w:t>
      </w:r>
      <w:r w:rsidRPr="008E4297">
        <w:rPr>
          <w:rFonts w:ascii="Times New Roman" w:hAnsi="Times New Roman"/>
          <w:sz w:val="28"/>
          <w:szCs w:val="28"/>
        </w:rPr>
        <w:t xml:space="preserve">дисциплин </w:t>
      </w:r>
      <w:r w:rsidRPr="008E4297">
        <w:rPr>
          <w:rFonts w:ascii="Times New Roman" w:hAnsi="Times New Roman"/>
          <w:sz w:val="28"/>
          <w:szCs w:val="28"/>
        </w:rPr>
        <w:t>в соответствие с учебной программой, и одну дисциплину могут везти несколько преподавателей.</w:t>
      </w:r>
    </w:p>
    <w:p w:rsidR="00F97265" w:rsidRPr="008E4297" w:rsidRDefault="00F97265" w:rsidP="00F97265">
      <w:pPr>
        <w:pStyle w:val="af1"/>
        <w:spacing w:before="360" w:after="240"/>
        <w:ind w:left="1440"/>
        <w:jc w:val="both"/>
        <w:rPr>
          <w:rFonts w:ascii="Times New Roman" w:hAnsi="Times New Roman"/>
          <w:sz w:val="28"/>
          <w:szCs w:val="28"/>
        </w:rPr>
      </w:pPr>
    </w:p>
    <w:p w:rsidR="00F63544" w:rsidRDefault="0024736C" w:rsidP="006A29FA">
      <w:r>
        <w:rPr>
          <w:noProof/>
        </w:rPr>
        <w:lastRenderedPageBreak/>
        <w:drawing>
          <wp:inline distT="0" distB="0" distL="0" distR="0" wp14:anchorId="1FA0A07B" wp14:editId="7039508B">
            <wp:extent cx="6123940" cy="4768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5)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36C" w:rsidRDefault="0024736C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1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8E4297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Сущности </w:t>
      </w:r>
      <w:r>
        <w:rPr>
          <w:color w:val="auto"/>
          <w:sz w:val="28"/>
          <w:szCs w:val="28"/>
          <w:lang w:val="en-US"/>
        </w:rPr>
        <w:t>Study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DisciplineTime</w:t>
      </w:r>
      <w:r w:rsidRPr="00BF64BE">
        <w:rPr>
          <w:color w:val="auto"/>
          <w:sz w:val="28"/>
          <w:szCs w:val="28"/>
        </w:rPr>
        <w:t xml:space="preserve">, </w:t>
      </w:r>
      <w:r>
        <w:rPr>
          <w:color w:val="auto"/>
          <w:sz w:val="28"/>
          <w:szCs w:val="28"/>
          <w:lang w:val="en-US"/>
        </w:rPr>
        <w:t>Classroom</w:t>
      </w:r>
      <w:r>
        <w:rPr>
          <w:color w:val="auto"/>
          <w:sz w:val="28"/>
          <w:szCs w:val="28"/>
        </w:rPr>
        <w:t xml:space="preserve"> связаны с сущностью </w:t>
      </w:r>
      <w:r>
        <w:rPr>
          <w:color w:val="auto"/>
          <w:sz w:val="28"/>
          <w:szCs w:val="28"/>
          <w:lang w:val="en-US"/>
        </w:rPr>
        <w:t>Schedule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связью «один-ко-многим» (Рисунок 12):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BF64BE" w:rsidRPr="00BF64BE" w:rsidRDefault="00BF64BE" w:rsidP="00BF64B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</w:t>
      </w:r>
      <w:r>
        <w:rPr>
          <w:color w:val="auto"/>
          <w:sz w:val="28"/>
          <w:szCs w:val="28"/>
        </w:rPr>
        <w:t xml:space="preserve">«один-ко-многим» (Рисунок 12): </w:t>
      </w:r>
      <w:r>
        <w:rPr>
          <w:color w:val="auto"/>
          <w:sz w:val="28"/>
          <w:szCs w:val="28"/>
        </w:rPr>
        <w:t xml:space="preserve">множество пометок может быть оставлено пользователями, относящихся к различным элементам расписания. </w:t>
      </w:r>
    </w:p>
    <w:p w:rsidR="008E4297" w:rsidRDefault="008E4297" w:rsidP="0024736C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61D3D7BC" wp14:editId="17082F3A">
            <wp:extent cx="6123940" cy="5521325"/>
            <wp:effectExtent l="0" t="0" r="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Model(part6)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52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297" w:rsidRDefault="008E4297" w:rsidP="008E4297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2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A72AAE" w:rsidRDefault="00A72AAE" w:rsidP="00A72AAE">
      <w:pPr>
        <w:spacing w:before="360" w:after="24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ab/>
      </w:r>
    </w:p>
    <w:p w:rsidR="00A72AAE" w:rsidRDefault="00A72AAE" w:rsidP="00A72AAE">
      <w:pPr>
        <w:spacing w:before="360" w:after="240"/>
        <w:ind w:firstLine="720"/>
        <w:jc w:val="both"/>
        <w:rPr>
          <w:b/>
          <w:color w:val="auto"/>
          <w:sz w:val="28"/>
          <w:szCs w:val="28"/>
        </w:rPr>
      </w:pPr>
      <w:r w:rsidRPr="00A72AAE">
        <w:rPr>
          <w:b/>
          <w:color w:val="auto"/>
          <w:sz w:val="28"/>
          <w:szCs w:val="28"/>
        </w:rPr>
        <w:t>Клиентская часть</w:t>
      </w:r>
    </w:p>
    <w:p w:rsidR="00600326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Центральной сущностью является 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(Рисунок 1</w:t>
      </w:r>
      <w:r>
        <w:rPr>
          <w:color w:val="auto"/>
          <w:sz w:val="28"/>
          <w:szCs w:val="28"/>
        </w:rPr>
        <w:t>3</w:t>
      </w:r>
      <w:r>
        <w:rPr>
          <w:color w:val="auto"/>
          <w:sz w:val="28"/>
          <w:szCs w:val="28"/>
        </w:rPr>
        <w:t>): каждый элемент расписания характеризуется конкретным учебным занятием, аудиторией, в которой проводится занятие, и временем, когда проводится занятие.</w:t>
      </w:r>
    </w:p>
    <w:p w:rsidR="00600326" w:rsidRPr="00BF64BE" w:rsidRDefault="00600326" w:rsidP="00600326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Schedule</w:t>
      </w:r>
      <w:r>
        <w:rPr>
          <w:color w:val="auto"/>
          <w:sz w:val="28"/>
          <w:szCs w:val="28"/>
        </w:rPr>
        <w:t xml:space="preserve"> связана с сущностью </w:t>
      </w:r>
      <w:r>
        <w:rPr>
          <w:color w:val="auto"/>
          <w:sz w:val="28"/>
          <w:szCs w:val="28"/>
          <w:lang w:val="en-US"/>
        </w:rPr>
        <w:t>Note</w:t>
      </w:r>
      <w:r w:rsidRPr="00BF64BE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 xml:space="preserve">связью «один-ко-многим» (Рисунок 12): множество пометок может быть оставлено </w:t>
      </w:r>
      <w:r>
        <w:rPr>
          <w:color w:val="auto"/>
          <w:sz w:val="28"/>
          <w:szCs w:val="28"/>
        </w:rPr>
        <w:t>пользователем</w:t>
      </w:r>
      <w:r>
        <w:rPr>
          <w:color w:val="auto"/>
          <w:sz w:val="28"/>
          <w:szCs w:val="28"/>
        </w:rPr>
        <w:t xml:space="preserve">, относящихся к различным элементам расписания. </w:t>
      </w:r>
    </w:p>
    <w:p w:rsidR="00600326" w:rsidRPr="00600326" w:rsidRDefault="00600326" w:rsidP="00A72AAE">
      <w:pPr>
        <w:spacing w:before="360" w:after="240"/>
        <w:ind w:firstLine="720"/>
        <w:jc w:val="both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 xml:space="preserve">Сущность </w:t>
      </w:r>
      <w:r>
        <w:rPr>
          <w:color w:val="auto"/>
          <w:sz w:val="28"/>
          <w:szCs w:val="28"/>
          <w:lang w:val="en-US"/>
        </w:rPr>
        <w:t>Filter</w:t>
      </w:r>
      <w:r>
        <w:rPr>
          <w:color w:val="auto"/>
          <w:sz w:val="28"/>
          <w:szCs w:val="28"/>
        </w:rPr>
        <w:t xml:space="preserve"> является вспомогательной: упрощает реализацию синхронизации.</w:t>
      </w:r>
    </w:p>
    <w:p w:rsidR="00A72AAE" w:rsidRPr="00A72AAE" w:rsidRDefault="00A72AAE" w:rsidP="00A72AAE">
      <w:pPr>
        <w:spacing w:before="360" w:after="240"/>
        <w:jc w:val="both"/>
        <w:rPr>
          <w:b/>
          <w:color w:val="auto"/>
          <w:sz w:val="28"/>
          <w:szCs w:val="28"/>
        </w:rPr>
      </w:pPr>
      <w:r>
        <w:rPr>
          <w:b/>
          <w:noProof/>
          <w:color w:val="auto"/>
          <w:sz w:val="28"/>
          <w:szCs w:val="28"/>
        </w:rPr>
        <w:lastRenderedPageBreak/>
        <w:drawing>
          <wp:inline distT="0" distB="0" distL="0" distR="0" wp14:anchorId="30087513" wp14:editId="4F802BCC">
            <wp:extent cx="6123940" cy="5978525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droid Data Model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940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AAE" w:rsidRDefault="00A72AAE" w:rsidP="00A72AAE">
      <w:pPr>
        <w:spacing w:before="360" w:after="240"/>
        <w:jc w:val="center"/>
        <w:rPr>
          <w:color w:val="auto"/>
          <w:sz w:val="28"/>
          <w:szCs w:val="28"/>
        </w:rPr>
      </w:pPr>
      <w:r>
        <w:rPr>
          <w:color w:val="auto"/>
          <w:sz w:val="28"/>
          <w:szCs w:val="28"/>
        </w:rPr>
        <w:t>Рисунок 1</w:t>
      </w:r>
      <w:r>
        <w:rPr>
          <w:color w:val="auto"/>
          <w:sz w:val="28"/>
          <w:szCs w:val="28"/>
        </w:rPr>
        <w:t>3</w:t>
      </w:r>
      <w:r w:rsidRPr="00A77F8D">
        <w:rPr>
          <w:color w:val="auto"/>
          <w:sz w:val="28"/>
          <w:szCs w:val="28"/>
        </w:rPr>
        <w:t>.</w:t>
      </w:r>
      <w:r w:rsidRPr="00525350">
        <w:rPr>
          <w:color w:val="auto"/>
          <w:sz w:val="28"/>
          <w:szCs w:val="28"/>
        </w:rPr>
        <w:t xml:space="preserve"> </w:t>
      </w:r>
      <w:r>
        <w:rPr>
          <w:color w:val="auto"/>
          <w:sz w:val="28"/>
          <w:szCs w:val="28"/>
        </w:rPr>
        <w:t>Информационная модель</w:t>
      </w:r>
      <w:r w:rsidRPr="00A77F8D">
        <w:rPr>
          <w:color w:val="auto"/>
          <w:sz w:val="28"/>
          <w:szCs w:val="28"/>
        </w:rPr>
        <w:t>.</w:t>
      </w:r>
    </w:p>
    <w:p w:rsidR="00F63544" w:rsidRDefault="00F63544" w:rsidP="006A29FA"/>
    <w:p w:rsidR="00A72AAE" w:rsidRPr="006A29FA" w:rsidRDefault="00A72AAE" w:rsidP="006A29FA"/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836F36" w:rsidRDefault="00836F36" w:rsidP="003E438B">
      <w:pPr>
        <w:pStyle w:val="4"/>
        <w:spacing w:before="360" w:after="240"/>
        <w:rPr>
          <w:color w:val="auto"/>
        </w:rPr>
      </w:pPr>
    </w:p>
    <w:p w:rsidR="003E438B" w:rsidRPr="00A77F8D" w:rsidRDefault="003E438B" w:rsidP="003E438B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lastRenderedPageBreak/>
        <w:t xml:space="preserve">2.1.4 </w:t>
      </w:r>
      <w:r>
        <w:t xml:space="preserve">Реализация </w:t>
      </w:r>
      <w:proofErr w:type="spellStart"/>
      <w:r>
        <w:rPr>
          <w:lang w:val="en-US"/>
        </w:rPr>
        <w:t>RESTful</w:t>
      </w:r>
      <w:proofErr w:type="spellEnd"/>
      <w:r>
        <w:t xml:space="preserve"> веб-сервисов</w:t>
      </w:r>
      <w:r w:rsidRPr="00A77F8D">
        <w:rPr>
          <w:color w:val="auto"/>
        </w:rPr>
        <w:t>.</w:t>
      </w:r>
    </w:p>
    <w:p w:rsidR="00836F36" w:rsidRDefault="00836F36" w:rsidP="00836F36">
      <w:pPr>
        <w:ind w:firstLine="708"/>
        <w:rPr>
          <w:b/>
          <w:sz w:val="28"/>
          <w:szCs w:val="28"/>
        </w:rPr>
      </w:pPr>
      <w:r w:rsidRPr="00836F36">
        <w:rPr>
          <w:b/>
          <w:sz w:val="28"/>
          <w:szCs w:val="28"/>
        </w:rPr>
        <w:t>Ресурсы</w:t>
      </w:r>
    </w:p>
    <w:p w:rsidR="00836F36" w:rsidRPr="00836F36" w:rsidRDefault="00836F36" w:rsidP="00836F36">
      <w:pPr>
        <w:ind w:firstLine="708"/>
        <w:rPr>
          <w:b/>
          <w:sz w:val="28"/>
          <w:szCs w:val="28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Пользователь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User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10"/>
        <w:gridCol w:w="4110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10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пользователя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пользователя админом системы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10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0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пользователем</w:t>
            </w:r>
          </w:p>
        </w:tc>
      </w:tr>
    </w:tbl>
    <w:p w:rsidR="00836F36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1. Ресурс пользователь.</w:t>
      </w:r>
    </w:p>
    <w:p w:rsidR="00B9174B" w:rsidRPr="00BA591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>Студент</w:t>
      </w:r>
      <w:r w:rsidRPr="00836F36">
        <w:rPr>
          <w:b/>
          <w:sz w:val="28"/>
          <w:szCs w:val="28"/>
          <w:lang w:val="en-US"/>
        </w:rPr>
        <w:t xml:space="preserve"> </w:t>
      </w:r>
      <w:r w:rsidRPr="00836F36">
        <w:rPr>
          <w:sz w:val="28"/>
          <w:szCs w:val="28"/>
          <w:lang w:val="en-US"/>
        </w:rPr>
        <w:t>(Student)</w:t>
      </w:r>
    </w:p>
    <w:p w:rsidR="00B9174B" w:rsidRPr="00B9174B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215"/>
        <w:gridCol w:w="1412"/>
        <w:gridCol w:w="2364"/>
        <w:gridCol w:w="3898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пользователя. 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пользователя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пользователя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пользователя (номер зачетки)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пользователь админом системы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IsPraepostor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студент старостой группы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Группа, в которой учится студент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YearOfEntrance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Год поступления в университет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1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2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364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898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студентом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студент</w:t>
      </w:r>
      <w:r>
        <w:rPr>
          <w:sz w:val="24"/>
          <w:szCs w:val="24"/>
        </w:rPr>
        <w:t>.</w:t>
      </w:r>
    </w:p>
    <w:p w:rsidR="00B9174B" w:rsidRPr="00B556D3" w:rsidRDefault="00B9174B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Группа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Group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группы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группы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Subgroup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подгруппы 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) или 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. При создании группы значение поля должно быть 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null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, а при создании 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подгруппы – “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” или “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”. Нельзя создать подгруппу, не создав перед этим группу.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lastRenderedPageBreak/>
              <w:t>Course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курса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Год создания группы (год поступления)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Специальность группы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студентов, учащихся в данной группе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учебная группа</w:t>
      </w:r>
      <w:r>
        <w:rPr>
          <w:sz w:val="24"/>
          <w:szCs w:val="24"/>
        </w:rPr>
        <w:t>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Специальность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Specialty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специальности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специальности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 специальности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Группы данной специальности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4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специальность</w:t>
      </w:r>
      <w:r>
        <w:rPr>
          <w:sz w:val="24"/>
          <w:szCs w:val="24"/>
        </w:rPr>
        <w:t>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Преподаватель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Lecturer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преподавателя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9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Имя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Фамилия преподавателя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Отчество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FullName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ФИО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Логин преподавателя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Пароль преподавателя (номер зачетки)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IsAdmin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Является ли преподаватель админом системы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Department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Кафедра, которой принадлежит преподаватель 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всех пометок, оставленных преподавателем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5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преподаватель</w:t>
      </w:r>
      <w:r>
        <w:rPr>
          <w:sz w:val="24"/>
          <w:szCs w:val="24"/>
        </w:rPr>
        <w:t>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Кафедра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Department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кафедры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кафедры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String(255)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 кафедры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преподавателей, принадлежащих кафедре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6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кафедра</w:t>
      </w:r>
      <w:r>
        <w:rPr>
          <w:sz w:val="24"/>
          <w:szCs w:val="24"/>
        </w:rPr>
        <w:t>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Учебная дисциплина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123"/>
        <w:gridCol w:w="1413"/>
        <w:gridCol w:w="2401"/>
        <w:gridCol w:w="3952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52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1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52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учебной дисциплины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3952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 дисциплины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3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1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3952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7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учебная дисциплина</w:t>
      </w:r>
      <w:r>
        <w:rPr>
          <w:sz w:val="24"/>
          <w:szCs w:val="24"/>
        </w:rPr>
        <w:t>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Тип учебной дисциплины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DisciplineType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типа учебной дисциплины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 учебной дисциплины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8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тип учебной дисциплины</w:t>
      </w:r>
      <w:r>
        <w:rPr>
          <w:sz w:val="24"/>
          <w:szCs w:val="24"/>
        </w:rPr>
        <w:t>.</w:t>
      </w:r>
    </w:p>
    <w:p w:rsidR="00836F36" w:rsidRPr="006B3A03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Учебная программа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Curriculum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учебной программы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Дисциплина, для которой составлена учебная программа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Hours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Количество часов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Semester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семестра, в котором будет применена данная учебная программа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Specialty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Специальность, для которой составлена данная учебная программа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IsExam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Будет ли экзамен по данной учебной дисциплине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IsSetoff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Будет ли зачет по данной учебной дисциплине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>
        <w:rPr>
          <w:sz w:val="24"/>
          <w:szCs w:val="24"/>
        </w:rPr>
        <w:t>9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учебная программа</w:t>
      </w:r>
      <w:r>
        <w:rPr>
          <w:sz w:val="24"/>
          <w:szCs w:val="24"/>
        </w:rPr>
        <w:t>.</w:t>
      </w:r>
    </w:p>
    <w:p w:rsidR="00836F36" w:rsidRPr="00D1715D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Аудитория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Classroom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аудитории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аудитории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Capacity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Вместимость аудитории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10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аудитория</w:t>
      </w:r>
      <w:r>
        <w:rPr>
          <w:sz w:val="24"/>
          <w:szCs w:val="24"/>
        </w:rPr>
        <w:t>.</w:t>
      </w:r>
    </w:p>
    <w:p w:rsidR="00836F36" w:rsidRDefault="00836F36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Default="00B9174B" w:rsidP="00836F36">
      <w:pPr>
        <w:rPr>
          <w:sz w:val="24"/>
          <w:szCs w:val="24"/>
        </w:rPr>
      </w:pPr>
    </w:p>
    <w:p w:rsidR="00B9174B" w:rsidRPr="00D1715D" w:rsidRDefault="00B9174B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lastRenderedPageBreak/>
        <w:t xml:space="preserve">Время занятий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DisciplineTime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 xml:space="preserve">Уникальный идентификатор 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StartTime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 начала пары (формат "</w:t>
            </w:r>
            <w:proofErr w:type="spellStart"/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HH:mm</w:t>
            </w:r>
            <w:proofErr w:type="spellEnd"/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EndTime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 окончания пары (формат "</w:t>
            </w:r>
            <w:proofErr w:type="spellStart"/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HH:mm</w:t>
            </w:r>
            <w:proofErr w:type="spellEnd"/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")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BreakTime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Перерыв между парами (в минутах)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Номер пары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</w:t>
      </w:r>
      <w:r>
        <w:rPr>
          <w:sz w:val="24"/>
          <w:szCs w:val="24"/>
        </w:rPr>
        <w:t>1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время занятий</w:t>
      </w:r>
      <w:r>
        <w:rPr>
          <w:sz w:val="24"/>
          <w:szCs w:val="24"/>
        </w:rPr>
        <w:t>.</w:t>
      </w:r>
    </w:p>
    <w:p w:rsidR="00836F36" w:rsidRPr="008F55B5" w:rsidRDefault="00836F36" w:rsidP="00836F36">
      <w:pPr>
        <w:rPr>
          <w:sz w:val="24"/>
          <w:szCs w:val="24"/>
          <w:lang w:val="en-US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Занятие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Study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занятия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Group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Группа, идущая на данное занятие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Lecturer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Преподаватель, который ведет данное занятие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Учебная программа по данному занятию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</w:t>
      </w:r>
      <w:r>
        <w:rPr>
          <w:sz w:val="24"/>
          <w:szCs w:val="24"/>
        </w:rPr>
        <w:t>2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занятие</w:t>
      </w:r>
      <w:r>
        <w:rPr>
          <w:sz w:val="24"/>
          <w:szCs w:val="24"/>
        </w:rPr>
        <w:t>.</w:t>
      </w:r>
    </w:p>
    <w:p w:rsidR="00836F36" w:rsidRDefault="00836F36" w:rsidP="00836F36">
      <w:pPr>
        <w:rPr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Пометка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Note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1951"/>
        <w:gridCol w:w="1418"/>
        <w:gridCol w:w="2409"/>
        <w:gridCol w:w="4111"/>
      </w:tblGrid>
      <w:tr w:rsidR="00836F36" w:rsidRPr="00836F36" w:rsidTr="00836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пометки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Пользователь, оставивший пометку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Date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Дата, на которую добавлена пометка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Элемент расписания, на который была добавлена заметка</w:t>
            </w:r>
          </w:p>
        </w:tc>
      </w:tr>
      <w:tr w:rsidR="00836F36" w:rsidRPr="00836F36" w:rsidTr="00836F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String(250)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Текст пометки</w:t>
            </w:r>
          </w:p>
        </w:tc>
      </w:tr>
      <w:tr w:rsidR="00836F36" w:rsidRPr="00836F36" w:rsidTr="00836F3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Color</w:t>
            </w:r>
          </w:p>
        </w:tc>
        <w:tc>
          <w:tcPr>
            <w:tcW w:w="1418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9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String(10)</w:t>
            </w:r>
          </w:p>
        </w:tc>
        <w:tc>
          <w:tcPr>
            <w:tcW w:w="4111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Цвет пометки (</w:t>
            </w: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#</w:t>
            </w:r>
            <w:proofErr w:type="spellStart"/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afafaf</w:t>
            </w:r>
            <w:proofErr w:type="spellEnd"/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</w:t>
      </w:r>
      <w:r>
        <w:rPr>
          <w:sz w:val="24"/>
          <w:szCs w:val="24"/>
        </w:rPr>
        <w:t>3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пометка</w:t>
      </w:r>
      <w:r>
        <w:rPr>
          <w:sz w:val="24"/>
          <w:szCs w:val="24"/>
        </w:rPr>
        <w:t>.</w:t>
      </w:r>
    </w:p>
    <w:p w:rsidR="00836F36" w:rsidRDefault="00836F36" w:rsidP="00836F36">
      <w:pPr>
        <w:rPr>
          <w:b/>
          <w:sz w:val="24"/>
          <w:szCs w:val="24"/>
        </w:rPr>
      </w:pPr>
    </w:p>
    <w:p w:rsidR="00836F36" w:rsidRDefault="00836F36" w:rsidP="00836F36">
      <w:pPr>
        <w:rPr>
          <w:sz w:val="28"/>
          <w:szCs w:val="28"/>
        </w:rPr>
      </w:pPr>
      <w:r w:rsidRPr="00836F36">
        <w:rPr>
          <w:b/>
          <w:sz w:val="28"/>
          <w:szCs w:val="28"/>
        </w:rPr>
        <w:t xml:space="preserve">Элемент расписания </w:t>
      </w:r>
      <w:r w:rsidRPr="00836F36">
        <w:rPr>
          <w:sz w:val="28"/>
          <w:szCs w:val="28"/>
        </w:rPr>
        <w:t>(</w:t>
      </w:r>
      <w:r w:rsidRPr="00836F36">
        <w:rPr>
          <w:sz w:val="28"/>
          <w:szCs w:val="28"/>
          <w:lang w:val="en-US"/>
        </w:rPr>
        <w:t>Schedule</w:t>
      </w:r>
      <w:r w:rsidRPr="00836F36">
        <w:rPr>
          <w:sz w:val="28"/>
          <w:szCs w:val="28"/>
        </w:rPr>
        <w:t>)</w:t>
      </w:r>
    </w:p>
    <w:p w:rsidR="00B9174B" w:rsidRPr="00836F36" w:rsidRDefault="00B9174B" w:rsidP="00836F36">
      <w:pPr>
        <w:rPr>
          <w:sz w:val="28"/>
          <w:szCs w:val="28"/>
        </w:rPr>
      </w:pPr>
    </w:p>
    <w:tbl>
      <w:tblPr>
        <w:tblStyle w:val="-1"/>
        <w:tblW w:w="9889" w:type="dxa"/>
        <w:tblLook w:val="04A0" w:firstRow="1" w:lastRow="0" w:firstColumn="1" w:lastColumn="0" w:noHBand="0" w:noVBand="1"/>
      </w:tblPr>
      <w:tblGrid>
        <w:gridCol w:w="2135"/>
        <w:gridCol w:w="1413"/>
        <w:gridCol w:w="2402"/>
        <w:gridCol w:w="3939"/>
      </w:tblGrid>
      <w:tr w:rsidR="00836F36" w:rsidRPr="00836F36" w:rsidTr="00B917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2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Тип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Id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Уникальный идентификатор элемента расписания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Аудитория, в которой будет проводиться занятие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Занятие, которое будет проводиться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Время, в которое будет проводиться занятие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DayOfWeek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День недели, в который будет проводиться занятие.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2 – понедельник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3 – вторник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4 – среда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5 – четверг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 – пятница</w:t>
            </w:r>
          </w:p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7 - суббота</w:t>
            </w:r>
          </w:p>
        </w:tc>
      </w:tr>
      <w:tr w:rsidR="00836F36" w:rsidRPr="00836F36" w:rsidTr="00B917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lastRenderedPageBreak/>
              <w:t>Week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(required)</w:t>
            </w: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Integer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По каким неделям будет занятие.</w:t>
            </w:r>
          </w:p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0 – каждую неделю</w:t>
            </w:r>
          </w:p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1 – по нечетным неделям</w:t>
            </w:r>
          </w:p>
          <w:p w:rsidR="00836F36" w:rsidRPr="00836F36" w:rsidRDefault="00836F36" w:rsidP="005D10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2 – по четным неделям</w:t>
            </w:r>
          </w:p>
        </w:tc>
      </w:tr>
      <w:tr w:rsidR="00836F36" w:rsidRPr="00836F36" w:rsidTr="00B917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5" w:type="dxa"/>
          </w:tcPr>
          <w:p w:rsidR="00836F36" w:rsidRPr="00836F36" w:rsidRDefault="00836F36" w:rsidP="005D109B">
            <w:pPr>
              <w:ind w:left="426"/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b w:val="0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413" w:type="dxa"/>
          </w:tcPr>
          <w:p w:rsidR="00836F36" w:rsidRPr="00836F36" w:rsidRDefault="00836F36" w:rsidP="005D109B">
            <w:pPr>
              <w:ind w:left="176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402" w:type="dxa"/>
          </w:tcPr>
          <w:p w:rsidR="00836F36" w:rsidRPr="00836F36" w:rsidRDefault="00836F36" w:rsidP="005D109B">
            <w:pPr>
              <w:ind w:left="60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Array[]</w:t>
            </w:r>
          </w:p>
        </w:tc>
        <w:tc>
          <w:tcPr>
            <w:tcW w:w="3939" w:type="dxa"/>
          </w:tcPr>
          <w:p w:rsidR="00836F36" w:rsidRPr="00836F36" w:rsidRDefault="00836F36" w:rsidP="005D10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836F36">
              <w:rPr>
                <w:rFonts w:ascii="Times New Roman" w:hAnsi="Times New Roman" w:cs="Times New Roman"/>
                <w:sz w:val="24"/>
                <w:szCs w:val="24"/>
              </w:rPr>
              <w:t>Список пометок для данного занятия</w:t>
            </w:r>
          </w:p>
        </w:tc>
      </w:tr>
    </w:tbl>
    <w:p w:rsidR="00B9174B" w:rsidRPr="00B9174B" w:rsidRDefault="00B9174B" w:rsidP="00B9174B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</w:t>
      </w:r>
      <w:r>
        <w:rPr>
          <w:sz w:val="24"/>
          <w:szCs w:val="24"/>
        </w:rPr>
        <w:t>4</w:t>
      </w:r>
      <w:r>
        <w:rPr>
          <w:sz w:val="24"/>
          <w:szCs w:val="24"/>
        </w:rPr>
        <w:t xml:space="preserve">. Ресурс </w:t>
      </w:r>
      <w:r>
        <w:rPr>
          <w:sz w:val="24"/>
          <w:szCs w:val="24"/>
        </w:rPr>
        <w:t>элемент расписания</w:t>
      </w:r>
      <w:r>
        <w:rPr>
          <w:sz w:val="24"/>
          <w:szCs w:val="24"/>
        </w:rPr>
        <w:t>.</w:t>
      </w:r>
    </w:p>
    <w:p w:rsidR="00836F36" w:rsidRDefault="00836F36" w:rsidP="00836F36">
      <w:pPr>
        <w:rPr>
          <w:sz w:val="24"/>
          <w:szCs w:val="24"/>
        </w:rPr>
      </w:pPr>
    </w:p>
    <w:p w:rsidR="00836F36" w:rsidRPr="00836F36" w:rsidRDefault="00836F36" w:rsidP="00836F36">
      <w:pPr>
        <w:ind w:firstLine="708"/>
        <w:rPr>
          <w:b/>
          <w:sz w:val="24"/>
          <w:szCs w:val="24"/>
        </w:rPr>
      </w:pPr>
    </w:p>
    <w:p w:rsidR="00836F36" w:rsidRDefault="00836F36" w:rsidP="00836F36">
      <w:pPr>
        <w:ind w:firstLine="708"/>
        <w:rPr>
          <w:b/>
          <w:sz w:val="28"/>
          <w:szCs w:val="28"/>
        </w:rPr>
      </w:pPr>
      <w:r w:rsidRPr="008A38CD">
        <w:rPr>
          <w:b/>
          <w:sz w:val="28"/>
          <w:szCs w:val="28"/>
          <w:lang w:val="en-US"/>
        </w:rPr>
        <w:t>API</w:t>
      </w:r>
      <w:r w:rsidRPr="001E031D">
        <w:rPr>
          <w:b/>
          <w:sz w:val="28"/>
          <w:szCs w:val="28"/>
        </w:rPr>
        <w:t xml:space="preserve"> </w:t>
      </w:r>
      <w:r w:rsidRPr="008A38CD">
        <w:rPr>
          <w:b/>
          <w:sz w:val="28"/>
          <w:szCs w:val="28"/>
          <w:lang w:val="en-US"/>
        </w:rPr>
        <w:t>Endpoints</w:t>
      </w:r>
    </w:p>
    <w:p w:rsidR="008A38CD" w:rsidRPr="008A38CD" w:rsidRDefault="008A38CD" w:rsidP="00836F36">
      <w:pPr>
        <w:ind w:firstLine="708"/>
        <w:rPr>
          <w:b/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proofErr w:type="gramStart"/>
      <w:r w:rsidRPr="004D1E21">
        <w:rPr>
          <w:sz w:val="28"/>
          <w:szCs w:val="28"/>
          <w:lang w:val="en-US"/>
        </w:rPr>
        <w:t xml:space="preserve">Schedule API </w:t>
      </w:r>
      <w:r w:rsidRPr="004D1E21">
        <w:rPr>
          <w:sz w:val="28"/>
          <w:szCs w:val="28"/>
        </w:rPr>
        <w:t>обеспечивает</w:t>
      </w:r>
      <w:r w:rsidRPr="004D1E21">
        <w:rPr>
          <w:sz w:val="28"/>
          <w:szCs w:val="28"/>
          <w:lang w:val="en-US"/>
        </w:rPr>
        <w:t xml:space="preserve"> </w:t>
      </w:r>
      <w:r w:rsidRPr="004D1E21">
        <w:rPr>
          <w:sz w:val="28"/>
          <w:szCs w:val="28"/>
        </w:rPr>
        <w:t>доступ</w:t>
      </w:r>
      <w:r w:rsidRPr="004D1E21">
        <w:rPr>
          <w:sz w:val="28"/>
          <w:szCs w:val="28"/>
          <w:lang w:val="en-US"/>
        </w:rPr>
        <w:t xml:space="preserve"> </w:t>
      </w:r>
      <w:r w:rsidRPr="004D1E21">
        <w:rPr>
          <w:sz w:val="28"/>
          <w:szCs w:val="28"/>
        </w:rPr>
        <w:t>к</w:t>
      </w:r>
      <w:r w:rsidRPr="004D1E21">
        <w:rPr>
          <w:sz w:val="28"/>
          <w:szCs w:val="28"/>
          <w:lang w:val="en-US"/>
        </w:rPr>
        <w:t xml:space="preserve"> </w:t>
      </w:r>
      <w:r w:rsidRPr="004D1E21">
        <w:rPr>
          <w:sz w:val="28"/>
          <w:szCs w:val="28"/>
        </w:rPr>
        <w:t>таким</w:t>
      </w:r>
      <w:r w:rsidRPr="004D1E21">
        <w:rPr>
          <w:sz w:val="28"/>
          <w:szCs w:val="28"/>
          <w:lang w:val="en-US"/>
        </w:rPr>
        <w:t xml:space="preserve"> </w:t>
      </w:r>
      <w:r w:rsidRPr="004D1E21">
        <w:rPr>
          <w:sz w:val="28"/>
          <w:szCs w:val="28"/>
        </w:rPr>
        <w:t>ресурсам</w:t>
      </w:r>
      <w:r w:rsidRPr="004D1E21">
        <w:rPr>
          <w:sz w:val="28"/>
          <w:szCs w:val="28"/>
          <w:lang w:val="en-US"/>
        </w:rPr>
        <w:t xml:space="preserve">, </w:t>
      </w:r>
      <w:r w:rsidRPr="004D1E21">
        <w:rPr>
          <w:sz w:val="28"/>
          <w:szCs w:val="28"/>
        </w:rPr>
        <w:t>как</w:t>
      </w:r>
      <w:r w:rsidRPr="004D1E21">
        <w:rPr>
          <w:sz w:val="28"/>
          <w:szCs w:val="28"/>
          <w:lang w:val="en-US"/>
        </w:rPr>
        <w:t xml:space="preserve"> schedule, discipline, curriculum, student, lecturer </w:t>
      </w:r>
      <w:r w:rsidRPr="004D1E21">
        <w:rPr>
          <w:sz w:val="28"/>
          <w:szCs w:val="28"/>
        </w:rPr>
        <w:t>и</w:t>
      </w:r>
      <w:r w:rsidRPr="004D1E21">
        <w:rPr>
          <w:sz w:val="28"/>
          <w:szCs w:val="28"/>
          <w:lang w:val="en-US"/>
        </w:rPr>
        <w:t xml:space="preserve"> </w:t>
      </w:r>
      <w:r w:rsidRPr="004D1E21">
        <w:rPr>
          <w:sz w:val="28"/>
          <w:szCs w:val="28"/>
        </w:rPr>
        <w:t>другие</w:t>
      </w:r>
      <w:r w:rsidRPr="004D1E21">
        <w:rPr>
          <w:sz w:val="28"/>
          <w:szCs w:val="28"/>
          <w:lang w:val="en-US"/>
        </w:rPr>
        <w:t>.</w:t>
      </w:r>
      <w:proofErr w:type="gramEnd"/>
      <w:r w:rsidRPr="004D1E21">
        <w:rPr>
          <w:sz w:val="28"/>
          <w:szCs w:val="28"/>
          <w:lang w:val="en-US"/>
        </w:rPr>
        <w:t xml:space="preserve"> </w:t>
      </w:r>
      <w:r w:rsidRPr="004D1E21">
        <w:rPr>
          <w:sz w:val="28"/>
          <w:szCs w:val="28"/>
        </w:rPr>
        <w:t xml:space="preserve">Например, информация о ресурсе учебная дисциплина может быть получена, вызвав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proofErr w:type="gramStart"/>
      <w:r w:rsidRPr="004D1E21">
        <w:rPr>
          <w:color w:val="E36C0A" w:themeColor="accent6" w:themeShade="BF"/>
          <w:sz w:val="28"/>
          <w:szCs w:val="28"/>
        </w:rPr>
        <w:t>/{</w:t>
      </w:r>
      <w:proofErr w:type="gramEnd"/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4D1E21" w:rsidRDefault="00836F36" w:rsidP="004D1E21">
      <w:pPr>
        <w:ind w:firstLine="720"/>
        <w:jc w:val="both"/>
        <w:rPr>
          <w:color w:val="E36C0A" w:themeColor="accent6" w:themeShade="BF"/>
          <w:sz w:val="28"/>
          <w:szCs w:val="28"/>
        </w:rPr>
      </w:pPr>
      <w:r w:rsidRPr="004D1E21">
        <w:rPr>
          <w:sz w:val="28"/>
          <w:szCs w:val="28"/>
        </w:rPr>
        <w:t>Получив ресурс, можно получить информацию об аспекте этого ресурса, например</w:t>
      </w:r>
      <w:r w:rsidR="004D1E21">
        <w:rPr>
          <w:sz w:val="28"/>
          <w:szCs w:val="28"/>
        </w:rPr>
        <w:t xml:space="preserve"> 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="004D1E21"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="004D1E21" w:rsidRPr="004D1E21">
        <w:rPr>
          <w:color w:val="E36C0A" w:themeColor="accent6" w:themeShade="BF"/>
          <w:sz w:val="28"/>
          <w:szCs w:val="28"/>
        </w:rPr>
        <w:t>.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="004D1E21" w:rsidRPr="004D1E21">
        <w:rPr>
          <w:color w:val="E36C0A" w:themeColor="accent6" w:themeShade="BF"/>
          <w:sz w:val="28"/>
          <w:szCs w:val="28"/>
        </w:rPr>
        <w:t>/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="004D1E21" w:rsidRPr="004D1E21">
        <w:rPr>
          <w:color w:val="E36C0A" w:themeColor="accent6" w:themeShade="BF"/>
          <w:sz w:val="28"/>
          <w:szCs w:val="28"/>
        </w:rPr>
        <w:t>/{</w:t>
      </w:r>
      <w:r w:rsidR="004D1E21"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="004D1E21" w:rsidRPr="004D1E21">
        <w:rPr>
          <w:color w:val="E36C0A" w:themeColor="accent6" w:themeShade="BF"/>
          <w:sz w:val="28"/>
          <w:szCs w:val="28"/>
        </w:rPr>
        <w:t>}/</w:t>
      </w:r>
      <w:proofErr w:type="spellStart"/>
      <w:r w:rsidR="004D1E21" w:rsidRPr="004D1E21">
        <w:rPr>
          <w:color w:val="E36C0A" w:themeColor="accent6" w:themeShade="BF"/>
          <w:sz w:val="28"/>
          <w:szCs w:val="28"/>
          <w:lang w:val="en-US"/>
        </w:rPr>
        <w:t>discilinetype</w:t>
      </w:r>
      <w:proofErr w:type="spellEnd"/>
      <w:r w:rsidRPr="004D1E21">
        <w:rPr>
          <w:color w:val="E36C0A" w:themeColor="accent6" w:themeShade="BF"/>
          <w:sz w:val="28"/>
          <w:szCs w:val="28"/>
        </w:rPr>
        <w:t xml:space="preserve">. </w:t>
      </w: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Каждый полученный </w:t>
      </w:r>
      <w:r w:rsidRPr="004D1E21">
        <w:rPr>
          <w:sz w:val="28"/>
          <w:szCs w:val="28"/>
          <w:lang w:val="en-US"/>
        </w:rPr>
        <w:t>disciplinetype</w:t>
      </w:r>
      <w:r w:rsidRPr="004D1E21">
        <w:rPr>
          <w:sz w:val="28"/>
          <w:szCs w:val="28"/>
        </w:rPr>
        <w:t xml:space="preserve"> ресурс имеет свой собственный </w:t>
      </w:r>
      <w:r w:rsidRPr="004D1E21">
        <w:rPr>
          <w:sz w:val="28"/>
          <w:szCs w:val="28"/>
          <w:lang w:val="en-US"/>
        </w:rPr>
        <w:t>id</w:t>
      </w:r>
      <w:r w:rsidRPr="004D1E21">
        <w:rPr>
          <w:sz w:val="28"/>
          <w:szCs w:val="28"/>
        </w:rPr>
        <w:t xml:space="preserve">, который соответствует </w:t>
      </w:r>
      <w:r w:rsidRPr="004D1E21">
        <w:rPr>
          <w:sz w:val="28"/>
          <w:szCs w:val="28"/>
          <w:lang w:val="en-US"/>
        </w:rPr>
        <w:t>URL</w:t>
      </w:r>
      <w:r w:rsidRPr="004D1E21">
        <w:rPr>
          <w:sz w:val="28"/>
          <w:szCs w:val="28"/>
        </w:rPr>
        <w:t xml:space="preserve"> для ресурса, например</w:t>
      </w:r>
    </w:p>
    <w:p w:rsidR="00836F36" w:rsidRPr="004D1E21" w:rsidRDefault="00836F36" w:rsidP="004D1E21">
      <w:pPr>
        <w:jc w:val="both"/>
        <w:rPr>
          <w:color w:val="E36C0A" w:themeColor="accent6" w:themeShade="BF"/>
          <w:sz w:val="28"/>
          <w:szCs w:val="28"/>
        </w:rPr>
      </w:pP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disciplinetype</w:t>
      </w:r>
      <w:proofErr w:type="gramStart"/>
      <w:r w:rsidRPr="004D1E21">
        <w:rPr>
          <w:color w:val="E36C0A" w:themeColor="accent6" w:themeShade="BF"/>
          <w:sz w:val="28"/>
          <w:szCs w:val="28"/>
        </w:rPr>
        <w:t>/{</w:t>
      </w:r>
      <w:proofErr w:type="gramEnd"/>
      <w:r w:rsidRPr="004D1E21">
        <w:rPr>
          <w:color w:val="E36C0A" w:themeColor="accent6" w:themeShade="BF"/>
          <w:sz w:val="28"/>
          <w:szCs w:val="28"/>
          <w:lang w:val="en-US"/>
        </w:rPr>
        <w:t>disciplineTypeId</w:t>
      </w:r>
      <w:r w:rsidRPr="004D1E21">
        <w:rPr>
          <w:color w:val="E36C0A" w:themeColor="accent6" w:themeShade="BF"/>
          <w:sz w:val="28"/>
          <w:szCs w:val="28"/>
        </w:rPr>
        <w:t>}.</w:t>
      </w:r>
    </w:p>
    <w:p w:rsidR="004D1E21" w:rsidRDefault="004D1E21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20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Также каждый ресурс имеет список действий (</w:t>
      </w:r>
      <w:r w:rsidRPr="004D1E21">
        <w:rPr>
          <w:sz w:val="28"/>
          <w:szCs w:val="28"/>
          <w:lang w:val="en-US"/>
        </w:rPr>
        <w:t>actions</w:t>
      </w:r>
      <w:r w:rsidRPr="004D1E21">
        <w:rPr>
          <w:sz w:val="28"/>
          <w:szCs w:val="28"/>
        </w:rPr>
        <w:t>). Например,</w:t>
      </w:r>
      <w:r w:rsidR="004D1E21">
        <w:rPr>
          <w:sz w:val="28"/>
          <w:szCs w:val="28"/>
        </w:rPr>
        <w:t xml:space="preserve"> </w:t>
      </w:r>
      <w:r w:rsidRPr="004D1E21">
        <w:rPr>
          <w:sz w:val="28"/>
          <w:szCs w:val="28"/>
        </w:rPr>
        <w:t>вызывая</w:t>
      </w:r>
      <w:r w:rsidR="004D1E21">
        <w:rPr>
          <w:sz w:val="28"/>
          <w:szCs w:val="28"/>
        </w:rPr>
        <w:t xml:space="preserve"> </w:t>
      </w:r>
      <w:r w:rsidRPr="004D1E21">
        <w:rPr>
          <w:color w:val="E36C0A" w:themeColor="accent6" w:themeShade="BF"/>
          <w:sz w:val="28"/>
          <w:szCs w:val="28"/>
          <w:lang w:val="en-US"/>
        </w:rPr>
        <w:t>http</w:t>
      </w:r>
      <w:r w:rsidRPr="004D1E21">
        <w:rPr>
          <w:color w:val="E36C0A" w:themeColor="accent6" w:themeShade="BF"/>
          <w:sz w:val="28"/>
          <w:szCs w:val="28"/>
        </w:rPr>
        <w:t>://</w:t>
      </w:r>
      <w:proofErr w:type="spellStart"/>
      <w:r w:rsidRPr="004D1E21">
        <w:rPr>
          <w:color w:val="E36C0A" w:themeColor="accent6" w:themeShade="BF"/>
          <w:sz w:val="28"/>
          <w:szCs w:val="28"/>
          <w:lang w:val="en-US"/>
        </w:rPr>
        <w:t>api</w:t>
      </w:r>
      <w:proofErr w:type="spellEnd"/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schedule</w:t>
      </w:r>
      <w:r w:rsidRPr="004D1E21">
        <w:rPr>
          <w:color w:val="E36C0A" w:themeColor="accent6" w:themeShade="BF"/>
          <w:sz w:val="28"/>
          <w:szCs w:val="28"/>
        </w:rPr>
        <w:t>.</w:t>
      </w:r>
      <w:r w:rsidRPr="004D1E21">
        <w:rPr>
          <w:color w:val="E36C0A" w:themeColor="accent6" w:themeShade="BF"/>
          <w:sz w:val="28"/>
          <w:szCs w:val="28"/>
          <w:lang w:val="en-US"/>
        </w:rPr>
        <w:t>by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rest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bsu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mmf</w:t>
      </w:r>
      <w:r w:rsidRPr="004D1E21">
        <w:rPr>
          <w:color w:val="E36C0A" w:themeColor="accent6" w:themeShade="BF"/>
          <w:sz w:val="28"/>
          <w:szCs w:val="28"/>
        </w:rPr>
        <w:t>/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</w:t>
      </w:r>
      <w:r w:rsidRPr="004D1E21">
        <w:rPr>
          <w:color w:val="E36C0A" w:themeColor="accent6" w:themeShade="BF"/>
          <w:sz w:val="28"/>
          <w:szCs w:val="28"/>
        </w:rPr>
        <w:t>/{</w:t>
      </w:r>
      <w:r w:rsidRPr="004D1E21">
        <w:rPr>
          <w:color w:val="E36C0A" w:themeColor="accent6" w:themeShade="BF"/>
          <w:sz w:val="28"/>
          <w:szCs w:val="28"/>
          <w:lang w:val="en-US"/>
        </w:rPr>
        <w:t>disciplineId</w:t>
      </w:r>
      <w:r w:rsidRPr="004D1E21">
        <w:rPr>
          <w:color w:val="E36C0A" w:themeColor="accent6" w:themeShade="BF"/>
          <w:sz w:val="28"/>
          <w:szCs w:val="28"/>
        </w:rPr>
        <w:t>}/</w:t>
      </w:r>
      <w:r w:rsidRPr="004D1E21">
        <w:rPr>
          <w:color w:val="E36C0A" w:themeColor="accent6" w:themeShade="BF"/>
          <w:sz w:val="28"/>
          <w:szCs w:val="28"/>
          <w:lang w:val="en-US"/>
        </w:rPr>
        <w:t>delete</w:t>
      </w:r>
      <w:r w:rsidRPr="004D1E21">
        <w:rPr>
          <w:sz w:val="28"/>
          <w:szCs w:val="28"/>
        </w:rPr>
        <w:t>, удалится данная учебная дисциплина.</w:t>
      </w:r>
    </w:p>
    <w:p w:rsidR="00836F36" w:rsidRPr="004D1E21" w:rsidRDefault="00836F36" w:rsidP="004D1E21">
      <w:pPr>
        <w:jc w:val="both"/>
        <w:rPr>
          <w:sz w:val="28"/>
          <w:szCs w:val="28"/>
        </w:rPr>
      </w:pP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 xml:space="preserve">Вызов некоторых </w:t>
      </w:r>
      <w:r w:rsidRPr="004D1E21">
        <w:rPr>
          <w:sz w:val="28"/>
          <w:szCs w:val="28"/>
          <w:lang w:val="en-US"/>
        </w:rPr>
        <w:t>endpoints</w:t>
      </w:r>
      <w:r w:rsidRPr="004D1E21">
        <w:rPr>
          <w:sz w:val="28"/>
          <w:szCs w:val="28"/>
        </w:rPr>
        <w:t xml:space="preserve"> требует, чтобы пользователь был авторизован. Для таких запросов должен быть добавлен заголовок: </w:t>
      </w:r>
    </w:p>
    <w:p w:rsidR="00836F36" w:rsidRPr="004D1E21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color w:val="5F497A" w:themeColor="accent4" w:themeShade="BF"/>
          <w:sz w:val="28"/>
          <w:szCs w:val="28"/>
          <w:lang w:val="en-US"/>
        </w:rPr>
        <w:t>Authorization</w:t>
      </w:r>
      <w:r w:rsidRPr="004D1E21">
        <w:rPr>
          <w:color w:val="5F497A" w:themeColor="accent4" w:themeShade="BF"/>
          <w:sz w:val="28"/>
          <w:szCs w:val="28"/>
        </w:rPr>
        <w:t xml:space="preserve">:  </w:t>
      </w:r>
      <w:r w:rsidRPr="004D1E21">
        <w:rPr>
          <w:color w:val="5F497A" w:themeColor="accent4" w:themeShade="BF"/>
          <w:sz w:val="28"/>
          <w:szCs w:val="28"/>
          <w:lang w:val="en-US"/>
        </w:rPr>
        <w:t>Basic</w:t>
      </w:r>
      <w:r w:rsidRPr="004D1E21">
        <w:rPr>
          <w:color w:val="5F497A" w:themeColor="accent4" w:themeShade="BF"/>
          <w:sz w:val="28"/>
          <w:szCs w:val="28"/>
        </w:rPr>
        <w:t xml:space="preserve"> “{</w:t>
      </w:r>
      <w:r w:rsidRPr="004D1E21">
        <w:rPr>
          <w:color w:val="5F497A" w:themeColor="accent4" w:themeShade="BF"/>
          <w:sz w:val="28"/>
          <w:szCs w:val="28"/>
          <w:lang w:val="en-US"/>
        </w:rPr>
        <w:t>username</w:t>
      </w:r>
      <w:proofErr w:type="gramStart"/>
      <w:r w:rsidRPr="004D1E21">
        <w:rPr>
          <w:color w:val="5F497A" w:themeColor="accent4" w:themeShade="BF"/>
          <w:sz w:val="28"/>
          <w:szCs w:val="28"/>
        </w:rPr>
        <w:t>}:</w:t>
      </w:r>
      <w:proofErr w:type="gramEnd"/>
      <w:r w:rsidRPr="004D1E21">
        <w:rPr>
          <w:color w:val="5F497A" w:themeColor="accent4" w:themeShade="BF"/>
          <w:sz w:val="28"/>
          <w:szCs w:val="28"/>
        </w:rPr>
        <w:t>{</w:t>
      </w:r>
      <w:r w:rsidRPr="004D1E21">
        <w:rPr>
          <w:color w:val="5F497A" w:themeColor="accent4" w:themeShade="BF"/>
          <w:sz w:val="28"/>
          <w:szCs w:val="28"/>
          <w:lang w:val="en-US"/>
        </w:rPr>
        <w:t>password</w:t>
      </w:r>
      <w:r w:rsidRPr="004D1E21">
        <w:rPr>
          <w:color w:val="5F497A" w:themeColor="accent4" w:themeShade="BF"/>
          <w:sz w:val="28"/>
          <w:szCs w:val="28"/>
        </w:rPr>
        <w:t>}”</w:t>
      </w:r>
      <w:r w:rsidRPr="004D1E21">
        <w:rPr>
          <w:sz w:val="28"/>
          <w:szCs w:val="28"/>
        </w:rPr>
        <w:t xml:space="preserve">, </w:t>
      </w:r>
    </w:p>
    <w:p w:rsidR="00836F36" w:rsidRDefault="00836F36" w:rsidP="004D1E21">
      <w:pPr>
        <w:ind w:firstLine="708"/>
        <w:jc w:val="both"/>
        <w:rPr>
          <w:sz w:val="28"/>
          <w:szCs w:val="28"/>
        </w:rPr>
      </w:pPr>
      <w:r w:rsidRPr="004D1E21">
        <w:rPr>
          <w:sz w:val="28"/>
          <w:szCs w:val="28"/>
        </w:rPr>
        <w:t>строка “{</w:t>
      </w:r>
      <w:r w:rsidRPr="004D1E21">
        <w:rPr>
          <w:sz w:val="28"/>
          <w:szCs w:val="28"/>
          <w:lang w:val="en-US"/>
        </w:rPr>
        <w:t>username</w:t>
      </w:r>
      <w:r w:rsidRPr="004D1E21">
        <w:rPr>
          <w:sz w:val="28"/>
          <w:szCs w:val="28"/>
        </w:rPr>
        <w:t>}:{</w:t>
      </w:r>
      <w:r w:rsidRPr="004D1E21">
        <w:rPr>
          <w:sz w:val="28"/>
          <w:szCs w:val="28"/>
          <w:lang w:val="en-US"/>
        </w:rPr>
        <w:t>password</w:t>
      </w:r>
      <w:r w:rsidRPr="004D1E21">
        <w:rPr>
          <w:sz w:val="28"/>
          <w:szCs w:val="28"/>
        </w:rPr>
        <w:t xml:space="preserve">}” должна быть зашифрована, используя </w:t>
      </w:r>
      <w:r w:rsidRPr="004D1E21">
        <w:rPr>
          <w:sz w:val="28"/>
          <w:szCs w:val="28"/>
          <w:lang w:val="en-US"/>
        </w:rPr>
        <w:t>Base</w:t>
      </w:r>
      <w:r w:rsidRPr="004D1E21">
        <w:rPr>
          <w:sz w:val="28"/>
          <w:szCs w:val="28"/>
        </w:rPr>
        <w:t>64.</w:t>
      </w:r>
    </w:p>
    <w:p w:rsidR="005860CD" w:rsidRPr="004D1E21" w:rsidRDefault="005860CD" w:rsidP="004D1E21">
      <w:pPr>
        <w:ind w:firstLine="708"/>
        <w:jc w:val="both"/>
        <w:rPr>
          <w:sz w:val="28"/>
          <w:szCs w:val="28"/>
        </w:rPr>
      </w:pPr>
    </w:p>
    <w:p w:rsidR="00836F36" w:rsidRPr="00DC3A16" w:rsidRDefault="00836F36" w:rsidP="00836F36"/>
    <w:tbl>
      <w:tblPr>
        <w:tblStyle w:val="-3"/>
        <w:tblW w:w="9889" w:type="dxa"/>
        <w:tblLayout w:type="fixed"/>
        <w:tblLook w:val="02A0" w:firstRow="1" w:lastRow="0" w:firstColumn="1" w:lastColumn="0" w:noHBand="1" w:noVBand="0"/>
      </w:tblPr>
      <w:tblGrid>
        <w:gridCol w:w="1526"/>
        <w:gridCol w:w="1559"/>
        <w:gridCol w:w="1843"/>
        <w:gridCol w:w="1701"/>
        <w:gridCol w:w="1984"/>
        <w:gridCol w:w="1276"/>
      </w:tblGrid>
      <w:tr w:rsidR="00836F36" w:rsidRPr="008A38CD" w:rsidTr="008A38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ind w:left="34"/>
              <w:jc w:val="center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Resource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Aspects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ind w:right="34"/>
              <w:jc w:val="center"/>
              <w:rPr>
                <w:rFonts w:ascii="Times New Roman" w:hAnsi="Times New Roman" w:cs="Times New Roman"/>
                <w:b w:val="0"/>
                <w:bCs w:val="0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Actions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5D109B">
            <w:pPr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disciplineType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lastRenderedPageBreak/>
              <w:t>lecturer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  <w:p w:rsidR="00836F36" w:rsidRPr="008A38CD" w:rsidRDefault="00836F36" w:rsidP="005D109B">
            <w:pPr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5D109B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scheduleForDay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5D109B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students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specialty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department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lecturers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curriculum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</w:tr>
      <w:tr w:rsidR="00836F36" w:rsidRPr="008A38CD" w:rsidTr="008A38C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836F36" w:rsidRPr="008A38CD" w:rsidRDefault="00836F36" w:rsidP="005D109B">
            <w:pPr>
              <w:spacing w:before="120" w:after="120"/>
              <w:ind w:left="142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559" w:type="dxa"/>
          </w:tcPr>
          <w:p w:rsidR="00836F36" w:rsidRPr="008A38CD" w:rsidRDefault="00836F36" w:rsidP="005D109B">
            <w:pPr>
              <w:spacing w:before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  <w:p w:rsidR="00836F36" w:rsidRPr="008A38CD" w:rsidRDefault="00836F36" w:rsidP="005D109B">
            <w:pPr>
              <w:spacing w:after="120"/>
              <w:ind w:left="176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843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spacing w:after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701" w:type="dxa"/>
          </w:tcPr>
          <w:p w:rsidR="00836F36" w:rsidRPr="008A38CD" w:rsidRDefault="00836F36" w:rsidP="005D109B">
            <w:pPr>
              <w:spacing w:before="120" w:after="120"/>
              <w:ind w:left="176"/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b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  <w:tc>
          <w:tcPr>
            <w:tcW w:w="1984" w:type="dxa"/>
          </w:tcPr>
          <w:p w:rsidR="00836F36" w:rsidRPr="008A38CD" w:rsidRDefault="00836F36" w:rsidP="005D109B">
            <w:pPr>
              <w:spacing w:before="120"/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classroom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study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disciplineTime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notes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group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lecturer</w:t>
            </w:r>
          </w:p>
          <w:p w:rsidR="00836F36" w:rsidRPr="008A38CD" w:rsidRDefault="00836F36" w:rsidP="005D109B">
            <w:pPr>
              <w:ind w:left="176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discipline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76" w:type="dxa"/>
          </w:tcPr>
          <w:p w:rsidR="00836F36" w:rsidRPr="008A38CD" w:rsidRDefault="00836F36" w:rsidP="005D109B">
            <w:pPr>
              <w:spacing w:before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add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edit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delete</w:t>
            </w:r>
          </w:p>
          <w:p w:rsidR="00836F36" w:rsidRPr="008A38CD" w:rsidRDefault="00836F36" w:rsidP="005D109B">
            <w:pPr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list</w:t>
            </w:r>
          </w:p>
          <w:p w:rsidR="00836F36" w:rsidRPr="008A38CD" w:rsidRDefault="00836F36" w:rsidP="005D109B">
            <w:pPr>
              <w:spacing w:after="120"/>
              <w:ind w:left="317"/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</w:pPr>
            <w:r w:rsidRPr="008A38CD">
              <w:rPr>
                <w:rFonts w:ascii="Times New Roman" w:hAnsi="Times New Roman" w:cs="Times New Roman"/>
                <w:color w:val="4D4D4D"/>
                <w:spacing w:val="-15"/>
                <w:sz w:val="24"/>
                <w:szCs w:val="24"/>
                <w:lang w:val="en-US"/>
              </w:rPr>
              <w:t>schedule</w:t>
            </w:r>
          </w:p>
        </w:tc>
      </w:tr>
    </w:tbl>
    <w:p w:rsidR="001E031D" w:rsidRPr="00B9174B" w:rsidRDefault="001E031D" w:rsidP="001E031D">
      <w:pPr>
        <w:jc w:val="center"/>
        <w:rPr>
          <w:sz w:val="24"/>
          <w:szCs w:val="24"/>
        </w:rPr>
      </w:pPr>
      <w:r>
        <w:rPr>
          <w:sz w:val="24"/>
          <w:szCs w:val="24"/>
        </w:rPr>
        <w:t>Таблица 1</w:t>
      </w:r>
      <w:r>
        <w:rPr>
          <w:sz w:val="24"/>
          <w:szCs w:val="24"/>
        </w:rPr>
        <w:t>5</w:t>
      </w:r>
      <w:r>
        <w:rPr>
          <w:sz w:val="24"/>
          <w:szCs w:val="24"/>
        </w:rPr>
        <w:t xml:space="preserve">. </w:t>
      </w:r>
      <w:proofErr w:type="gramStart"/>
      <w:r>
        <w:rPr>
          <w:sz w:val="24"/>
          <w:szCs w:val="24"/>
          <w:lang w:val="en-US"/>
        </w:rPr>
        <w:t>API</w:t>
      </w:r>
      <w:r w:rsidRPr="00E65C2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Endpoints</w:t>
      </w:r>
      <w:r>
        <w:rPr>
          <w:sz w:val="24"/>
          <w:szCs w:val="24"/>
        </w:rPr>
        <w:t>.</w:t>
      </w:r>
      <w:proofErr w:type="gramEnd"/>
    </w:p>
    <w:p w:rsidR="00BF1C8B" w:rsidRPr="001E031D" w:rsidRDefault="00BF1C8B" w:rsidP="004C2889">
      <w:pPr>
        <w:pStyle w:val="4"/>
        <w:spacing w:before="360" w:after="240"/>
        <w:rPr>
          <w:color w:val="auto"/>
        </w:rPr>
      </w:pPr>
    </w:p>
    <w:p w:rsidR="00592DDA" w:rsidRDefault="00592DDA" w:rsidP="004C2889">
      <w:pPr>
        <w:pStyle w:val="4"/>
        <w:spacing w:before="360" w:after="240"/>
        <w:rPr>
          <w:color w:val="auto"/>
        </w:rPr>
      </w:pPr>
      <w:r w:rsidRPr="00A77F8D">
        <w:rPr>
          <w:color w:val="auto"/>
        </w:rPr>
        <w:t>2.1</w:t>
      </w:r>
      <w:r w:rsidR="00E65C22">
        <w:rPr>
          <w:color w:val="auto"/>
        </w:rPr>
        <w:t>.5</w:t>
      </w:r>
      <w:r w:rsidRPr="00A77F8D">
        <w:rPr>
          <w:color w:val="auto"/>
        </w:rPr>
        <w:t xml:space="preserve"> </w:t>
      </w:r>
      <w:r w:rsidR="00237518">
        <w:rPr>
          <w:color w:val="auto"/>
        </w:rPr>
        <w:t>Создание п</w:t>
      </w:r>
      <w:r w:rsidR="007334C5">
        <w:t>рототип</w:t>
      </w:r>
      <w:r w:rsidR="00237518">
        <w:t>а</w:t>
      </w:r>
      <w:r w:rsidR="008D1E84">
        <w:t xml:space="preserve"> </w:t>
      </w:r>
      <w:proofErr w:type="spellStart"/>
      <w:r w:rsidR="00D5642F">
        <w:t>андроид</w:t>
      </w:r>
      <w:proofErr w:type="spellEnd"/>
      <w:r w:rsidR="00D5642F">
        <w:t>-</w:t>
      </w:r>
      <w:r w:rsidR="008D1E84">
        <w:t>приложения</w:t>
      </w:r>
      <w:r w:rsidRPr="00A77F8D">
        <w:rPr>
          <w:color w:val="auto"/>
        </w:rPr>
        <w:t>.</w:t>
      </w:r>
    </w:p>
    <w:p w:rsidR="002E2B72" w:rsidRDefault="002E2B72" w:rsidP="002E2B72">
      <w:pPr>
        <w:pStyle w:val="1"/>
        <w:spacing w:before="0" w:after="225"/>
        <w:rPr>
          <w:rFonts w:ascii="Times New Roman" w:hAnsi="Times New Roman" w:cs="Times New Roman"/>
          <w:b w:val="0"/>
          <w:sz w:val="33"/>
          <w:szCs w:val="33"/>
        </w:rPr>
      </w:pPr>
      <w:r>
        <w:rPr>
          <w:sz w:val="28"/>
          <w:szCs w:val="28"/>
        </w:rPr>
        <w:tab/>
      </w:r>
      <w:r w:rsidRPr="002E2B72">
        <w:rPr>
          <w:rFonts w:ascii="Times New Roman" w:hAnsi="Times New Roman" w:cs="Times New Roman"/>
          <w:b w:val="0"/>
          <w:sz w:val="28"/>
          <w:szCs w:val="28"/>
        </w:rPr>
        <w:t xml:space="preserve">В качестве средства для создания прототипа приложения была выбрана программа </w:t>
      </w:r>
      <w:proofErr w:type="spellStart"/>
      <w:r w:rsidRPr="002E2B72">
        <w:rPr>
          <w:rFonts w:ascii="Times New Roman" w:hAnsi="Times New Roman" w:cs="Times New Roman"/>
          <w:b w:val="0"/>
          <w:sz w:val="33"/>
          <w:szCs w:val="33"/>
        </w:rPr>
        <w:t>Balsamiq</w:t>
      </w:r>
      <w:proofErr w:type="spellEnd"/>
      <w:r w:rsidRPr="002E2B72">
        <w:rPr>
          <w:rFonts w:ascii="Times New Roman" w:hAnsi="Times New Roman" w:cs="Times New Roman"/>
          <w:b w:val="0"/>
          <w:sz w:val="33"/>
          <w:szCs w:val="33"/>
        </w:rPr>
        <w:t xml:space="preserve"> </w:t>
      </w:r>
      <w:proofErr w:type="spellStart"/>
      <w:r w:rsidRPr="002E2B72">
        <w:rPr>
          <w:rFonts w:ascii="Times New Roman" w:hAnsi="Times New Roman" w:cs="Times New Roman"/>
          <w:b w:val="0"/>
          <w:sz w:val="33"/>
          <w:szCs w:val="33"/>
        </w:rPr>
        <w:t>Mockups</w:t>
      </w:r>
      <w:proofErr w:type="spellEnd"/>
      <w:r>
        <w:rPr>
          <w:rFonts w:ascii="Times New Roman" w:hAnsi="Times New Roman" w:cs="Times New Roman"/>
          <w:b w:val="0"/>
          <w:sz w:val="33"/>
          <w:szCs w:val="33"/>
        </w:rPr>
        <w:t>.</w:t>
      </w:r>
    </w:p>
    <w:p w:rsidR="00237518" w:rsidRPr="00237518" w:rsidRDefault="00237518" w:rsidP="00237518">
      <w:r>
        <w:tab/>
      </w:r>
      <w:r w:rsidRPr="00237518">
        <w:rPr>
          <w:rFonts w:eastAsia="Arial"/>
          <w:bCs/>
          <w:sz w:val="28"/>
          <w:szCs w:val="28"/>
        </w:rPr>
        <w:t xml:space="preserve">Макеты, получаемые с помощью </w:t>
      </w:r>
      <w:proofErr w:type="spellStart"/>
      <w:r w:rsidRPr="00237518">
        <w:rPr>
          <w:rFonts w:eastAsia="Arial"/>
          <w:bCs/>
          <w:sz w:val="28"/>
          <w:szCs w:val="28"/>
        </w:rPr>
        <w:t>Balsamiq</w:t>
      </w:r>
      <w:proofErr w:type="spellEnd"/>
      <w:r w:rsidRPr="00237518">
        <w:rPr>
          <w:rFonts w:eastAsia="Arial"/>
          <w:bCs/>
          <w:sz w:val="28"/>
          <w:szCs w:val="28"/>
        </w:rPr>
        <w:t xml:space="preserve"> </w:t>
      </w:r>
      <w:proofErr w:type="spellStart"/>
      <w:r w:rsidRPr="00237518">
        <w:rPr>
          <w:rFonts w:eastAsia="Arial"/>
          <w:bCs/>
          <w:sz w:val="28"/>
          <w:szCs w:val="28"/>
        </w:rPr>
        <w:t>Mockups</w:t>
      </w:r>
      <w:proofErr w:type="spellEnd"/>
      <w:r w:rsidRPr="00237518">
        <w:rPr>
          <w:rFonts w:eastAsia="Arial"/>
          <w:bCs/>
          <w:sz w:val="28"/>
          <w:szCs w:val="28"/>
        </w:rPr>
        <w:t>, относятся к так называемым</w:t>
      </w:r>
      <w:r w:rsidRPr="00237518">
        <w:rPr>
          <w:rFonts w:eastAsia="Arial"/>
          <w:bCs/>
          <w:sz w:val="28"/>
          <w:szCs w:val="28"/>
        </w:rPr>
        <w:t> </w:t>
      </w:r>
      <w:r w:rsidRPr="00237518">
        <w:rPr>
          <w:rFonts w:eastAsia="Arial"/>
          <w:bCs/>
          <w:i/>
          <w:iCs/>
          <w:sz w:val="28"/>
          <w:szCs w:val="28"/>
        </w:rPr>
        <w:t>макетам с низкой степенью детализации</w:t>
      </w:r>
      <w:r w:rsidRPr="00237518">
        <w:rPr>
          <w:rFonts w:eastAsia="Arial"/>
          <w:bCs/>
          <w:sz w:val="28"/>
          <w:szCs w:val="28"/>
        </w:rPr>
        <w:t xml:space="preserve">. Предполагается, что именно скорость создания макетов является ключевым преимуществом </w:t>
      </w:r>
      <w:proofErr w:type="spellStart"/>
      <w:r w:rsidRPr="00237518">
        <w:rPr>
          <w:rFonts w:eastAsia="Arial"/>
          <w:bCs/>
          <w:sz w:val="28"/>
          <w:szCs w:val="28"/>
        </w:rPr>
        <w:t>Balsamiq</w:t>
      </w:r>
      <w:proofErr w:type="spellEnd"/>
      <w:r w:rsidRPr="00237518">
        <w:rPr>
          <w:rFonts w:eastAsia="Arial"/>
          <w:bCs/>
          <w:sz w:val="28"/>
          <w:szCs w:val="28"/>
        </w:rPr>
        <w:t xml:space="preserve"> </w:t>
      </w:r>
      <w:proofErr w:type="spellStart"/>
      <w:r w:rsidRPr="00237518">
        <w:rPr>
          <w:rFonts w:eastAsia="Arial"/>
          <w:bCs/>
          <w:sz w:val="28"/>
          <w:szCs w:val="28"/>
        </w:rPr>
        <w:t>Mockups</w:t>
      </w:r>
      <w:proofErr w:type="spellEnd"/>
      <w:r w:rsidRPr="00237518">
        <w:rPr>
          <w:rFonts w:eastAsia="Arial"/>
          <w:bCs/>
          <w:sz w:val="28"/>
          <w:szCs w:val="28"/>
        </w:rPr>
        <w:t>.</w:t>
      </w:r>
      <w:r>
        <w:rPr>
          <w:rStyle w:val="apple-converted-space"/>
          <w:rFonts w:ascii="Arial" w:hAnsi="Arial" w:cs="Arial"/>
          <w:sz w:val="21"/>
          <w:szCs w:val="21"/>
        </w:rPr>
        <w:t> </w:t>
      </w:r>
    </w:p>
    <w:p w:rsidR="002E2B72" w:rsidRDefault="00237518" w:rsidP="002E2B72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237518" w:rsidRDefault="00237518" w:rsidP="00237518">
      <w:pPr>
        <w:ind w:firstLine="720"/>
        <w:rPr>
          <w:rFonts w:eastAsia="Arial"/>
          <w:bCs/>
          <w:sz w:val="28"/>
          <w:szCs w:val="28"/>
        </w:rPr>
      </w:pPr>
      <w:r w:rsidRPr="00237518">
        <w:rPr>
          <w:rFonts w:eastAsia="Arial"/>
          <w:bCs/>
          <w:sz w:val="28"/>
          <w:szCs w:val="28"/>
        </w:rPr>
        <w:t>Приложение поддерживает также такие стандартные дейс</w:t>
      </w:r>
      <w:r w:rsidR="00D03D0D">
        <w:rPr>
          <w:rFonts w:eastAsia="Arial"/>
          <w:bCs/>
          <w:sz w:val="28"/>
          <w:szCs w:val="28"/>
        </w:rPr>
        <w:t>твия как группировку элементов, отмену предыдущего шага</w:t>
      </w:r>
      <w:r w:rsidRPr="00237518">
        <w:rPr>
          <w:rFonts w:eastAsia="Arial"/>
          <w:bCs/>
          <w:sz w:val="28"/>
          <w:szCs w:val="28"/>
        </w:rPr>
        <w:t>, блокировку элеме</w:t>
      </w:r>
      <w:r w:rsidR="00D03D0D">
        <w:rPr>
          <w:rFonts w:eastAsia="Arial"/>
          <w:bCs/>
          <w:sz w:val="28"/>
          <w:szCs w:val="28"/>
        </w:rPr>
        <w:t>нтов от случайного перемещения</w:t>
      </w:r>
      <w:r w:rsidRPr="00237518">
        <w:rPr>
          <w:rFonts w:eastAsia="Arial"/>
          <w:bCs/>
          <w:sz w:val="28"/>
          <w:szCs w:val="28"/>
        </w:rPr>
        <w:t xml:space="preserve"> и размещение элементов слоями.</w:t>
      </w:r>
    </w:p>
    <w:p w:rsidR="00D03D0D" w:rsidRDefault="00D03D0D" w:rsidP="00237518">
      <w:pPr>
        <w:ind w:firstLine="720"/>
        <w:rPr>
          <w:rFonts w:eastAsia="Arial"/>
          <w:bCs/>
          <w:sz w:val="28"/>
          <w:szCs w:val="28"/>
        </w:rPr>
      </w:pPr>
    </w:p>
    <w:p w:rsidR="00D03D0D" w:rsidRPr="00237518" w:rsidRDefault="00D03D0D" w:rsidP="00237518">
      <w:pPr>
        <w:ind w:firstLine="720"/>
        <w:rPr>
          <w:rFonts w:eastAsia="Arial"/>
          <w:bCs/>
          <w:sz w:val="28"/>
          <w:szCs w:val="28"/>
        </w:rPr>
      </w:pPr>
      <w:proofErr w:type="spellStart"/>
      <w:r w:rsidRPr="00D03D0D">
        <w:rPr>
          <w:rFonts w:eastAsia="Arial"/>
          <w:bCs/>
          <w:sz w:val="28"/>
          <w:szCs w:val="28"/>
        </w:rPr>
        <w:t>Balsamiq</w:t>
      </w:r>
      <w:proofErr w:type="spellEnd"/>
      <w:r w:rsidRPr="00D03D0D">
        <w:rPr>
          <w:rFonts w:eastAsia="Arial"/>
          <w:bCs/>
          <w:sz w:val="28"/>
          <w:szCs w:val="28"/>
        </w:rPr>
        <w:t xml:space="preserve"> </w:t>
      </w:r>
      <w:proofErr w:type="spellStart"/>
      <w:r w:rsidRPr="00D03D0D">
        <w:rPr>
          <w:rFonts w:eastAsia="Arial"/>
          <w:bCs/>
          <w:sz w:val="28"/>
          <w:szCs w:val="28"/>
        </w:rPr>
        <w:t>Mockups</w:t>
      </w:r>
      <w:proofErr w:type="spellEnd"/>
      <w:r w:rsidRPr="00D03D0D">
        <w:rPr>
          <w:rFonts w:eastAsia="Arial"/>
          <w:bCs/>
          <w:sz w:val="28"/>
          <w:szCs w:val="28"/>
        </w:rPr>
        <w:t xml:space="preserve"> предоставляет возможность экспорта нарисованного макета в форматы </w:t>
      </w:r>
      <w:proofErr w:type="spellStart"/>
      <w:r w:rsidRPr="00D03D0D">
        <w:rPr>
          <w:rFonts w:eastAsia="Arial"/>
          <w:bCs/>
          <w:sz w:val="28"/>
          <w:szCs w:val="28"/>
        </w:rPr>
        <w:t>png</w:t>
      </w:r>
      <w:proofErr w:type="spellEnd"/>
      <w:r>
        <w:rPr>
          <w:rFonts w:eastAsia="Arial"/>
          <w:bCs/>
          <w:sz w:val="28"/>
          <w:szCs w:val="28"/>
        </w:rPr>
        <w:t xml:space="preserve"> (Рисунок 14-16)</w:t>
      </w:r>
      <w:r w:rsidRPr="00D03D0D">
        <w:rPr>
          <w:rFonts w:eastAsia="Arial"/>
          <w:bCs/>
          <w:sz w:val="28"/>
          <w:szCs w:val="28"/>
        </w:rPr>
        <w:t xml:space="preserve"> и </w:t>
      </w:r>
      <w:proofErr w:type="spellStart"/>
      <w:r w:rsidRPr="00D03D0D">
        <w:rPr>
          <w:rFonts w:eastAsia="Arial"/>
          <w:bCs/>
          <w:sz w:val="28"/>
          <w:szCs w:val="28"/>
        </w:rPr>
        <w:t>pdf</w:t>
      </w:r>
      <w:proofErr w:type="spellEnd"/>
      <w:r>
        <w:rPr>
          <w:rFonts w:eastAsia="Arial"/>
          <w:bCs/>
          <w:sz w:val="28"/>
          <w:szCs w:val="28"/>
        </w:rPr>
        <w:t xml:space="preserve">. </w:t>
      </w:r>
      <w:r w:rsidRPr="00D03D0D">
        <w:rPr>
          <w:rFonts w:eastAsia="Arial"/>
          <w:bCs/>
          <w:sz w:val="28"/>
          <w:szCs w:val="28"/>
        </w:rPr>
        <w:t xml:space="preserve">Добавив ссылки на макеты, с </w:t>
      </w:r>
      <w:r w:rsidRPr="00D03D0D">
        <w:rPr>
          <w:rFonts w:eastAsia="Arial"/>
          <w:bCs/>
          <w:sz w:val="28"/>
          <w:szCs w:val="28"/>
        </w:rPr>
        <w:lastRenderedPageBreak/>
        <w:t xml:space="preserve">помощью экспорта в </w:t>
      </w:r>
      <w:proofErr w:type="spellStart"/>
      <w:r w:rsidRPr="00D03D0D">
        <w:rPr>
          <w:rFonts w:eastAsia="Arial"/>
          <w:bCs/>
          <w:sz w:val="28"/>
          <w:szCs w:val="28"/>
        </w:rPr>
        <w:t>pdf</w:t>
      </w:r>
      <w:proofErr w:type="spellEnd"/>
      <w:r w:rsidRPr="00D03D0D">
        <w:rPr>
          <w:rFonts w:eastAsia="Arial"/>
          <w:bCs/>
          <w:sz w:val="28"/>
          <w:szCs w:val="28"/>
        </w:rPr>
        <w:t xml:space="preserve"> можно получить </w:t>
      </w:r>
      <w:proofErr w:type="gramStart"/>
      <w:r w:rsidRPr="00D03D0D">
        <w:rPr>
          <w:rFonts w:eastAsia="Arial"/>
          <w:bCs/>
          <w:sz w:val="28"/>
          <w:szCs w:val="28"/>
        </w:rPr>
        <w:t>интерактивный</w:t>
      </w:r>
      <w:proofErr w:type="gramEnd"/>
      <w:r w:rsidRPr="00D03D0D">
        <w:rPr>
          <w:rFonts w:eastAsia="Arial"/>
          <w:bCs/>
          <w:sz w:val="28"/>
          <w:szCs w:val="28"/>
        </w:rPr>
        <w:t xml:space="preserve"> </w:t>
      </w:r>
      <w:proofErr w:type="spellStart"/>
      <w:r w:rsidRPr="00D03D0D">
        <w:rPr>
          <w:rFonts w:eastAsia="Arial"/>
          <w:bCs/>
          <w:sz w:val="28"/>
          <w:szCs w:val="28"/>
        </w:rPr>
        <w:t>pdf</w:t>
      </w:r>
      <w:proofErr w:type="spellEnd"/>
      <w:r w:rsidRPr="00D03D0D">
        <w:rPr>
          <w:rFonts w:eastAsia="Arial"/>
          <w:bCs/>
          <w:sz w:val="28"/>
          <w:szCs w:val="28"/>
        </w:rPr>
        <w:t>-файл.</w:t>
      </w:r>
      <w:r w:rsidRPr="00D03D0D">
        <w:rPr>
          <w:rFonts w:eastAsia="Arial"/>
          <w:bCs/>
          <w:sz w:val="28"/>
          <w:szCs w:val="28"/>
        </w:rPr>
        <w:t> </w:t>
      </w:r>
      <w:r>
        <w:rPr>
          <w:rFonts w:eastAsia="Arial"/>
          <w:bCs/>
          <w:sz w:val="28"/>
          <w:szCs w:val="28"/>
        </w:rPr>
        <w:t>(смотри приложение).</w:t>
      </w:r>
    </w:p>
    <w:p w:rsidR="008D1E84" w:rsidRDefault="008D1E84" w:rsidP="008D1E84">
      <w:pPr>
        <w:jc w:val="both"/>
        <w:rPr>
          <w:sz w:val="28"/>
          <w:szCs w:val="28"/>
        </w:rPr>
      </w:pPr>
      <w:r w:rsidRPr="004C18B0">
        <w:rPr>
          <w:sz w:val="28"/>
          <w:szCs w:val="28"/>
        </w:rPr>
        <w:tab/>
      </w:r>
      <w:r w:rsidR="001C5E6C">
        <w:rPr>
          <w:b/>
          <w:noProof/>
          <w:sz w:val="28"/>
          <w:szCs w:val="28"/>
        </w:rPr>
        <w:drawing>
          <wp:inline distT="0" distB="0" distL="0" distR="0" wp14:anchorId="031D1F68" wp14:editId="0F4A9AA6">
            <wp:extent cx="5934075" cy="4181475"/>
            <wp:effectExtent l="0" t="0" r="9525" b="952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>
        <w:rPr>
          <w:sz w:val="28"/>
          <w:szCs w:val="28"/>
        </w:rPr>
        <w:t xml:space="preserve"> </w:t>
      </w:r>
      <w:r w:rsidR="001A6613">
        <w:rPr>
          <w:sz w:val="28"/>
          <w:szCs w:val="28"/>
        </w:rPr>
        <w:t>14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Экран настроек. </w:t>
      </w:r>
    </w:p>
    <w:p w:rsidR="008D1E84" w:rsidRPr="00BF1C8B" w:rsidRDefault="001C5E6C" w:rsidP="008D1E84">
      <w:pPr>
        <w:jc w:val="both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C1B78D2" wp14:editId="04F6E8B5">
            <wp:extent cx="5943600" cy="3790950"/>
            <wp:effectExtent l="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jc w:val="center"/>
        <w:rPr>
          <w:color w:val="auto"/>
          <w:sz w:val="28"/>
          <w:szCs w:val="28"/>
        </w:rPr>
      </w:pPr>
      <w:r w:rsidRPr="00E35067">
        <w:rPr>
          <w:color w:val="auto"/>
          <w:sz w:val="28"/>
          <w:szCs w:val="28"/>
        </w:rPr>
        <w:t>Рисунок</w:t>
      </w:r>
      <w:r w:rsidR="001A6613">
        <w:rPr>
          <w:sz w:val="28"/>
          <w:szCs w:val="28"/>
        </w:rPr>
        <w:t xml:space="preserve"> 15</w:t>
      </w:r>
      <w:r w:rsidRPr="00E35067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color w:val="auto"/>
          <w:sz w:val="28"/>
          <w:szCs w:val="28"/>
        </w:rPr>
        <w:t xml:space="preserve">Режим просмотра расписания на день. </w:t>
      </w:r>
    </w:p>
    <w:p w:rsidR="008D1E84" w:rsidRDefault="001C5E6C" w:rsidP="008D1E84">
      <w:pPr>
        <w:jc w:val="both"/>
        <w:rPr>
          <w:b/>
          <w:bCs/>
          <w:sz w:val="28"/>
          <w:szCs w:val="28"/>
        </w:rPr>
      </w:pPr>
      <w:r>
        <w:rPr>
          <w:noProof/>
          <w:color w:val="auto"/>
          <w:sz w:val="28"/>
          <w:szCs w:val="28"/>
        </w:rPr>
        <w:lastRenderedPageBreak/>
        <w:drawing>
          <wp:inline distT="0" distB="0" distL="0" distR="0" wp14:anchorId="0F4A281F" wp14:editId="2AF1E1DD">
            <wp:extent cx="5934075" cy="4114800"/>
            <wp:effectExtent l="0" t="0" r="9525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E84" w:rsidRPr="00BF1C8B" w:rsidRDefault="00BF1C8B" w:rsidP="008D1E84">
      <w:pPr>
        <w:pStyle w:val="af1"/>
        <w:ind w:left="810"/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Рисунок</w:t>
      </w:r>
      <w:r w:rsidRPr="00616806">
        <w:rPr>
          <w:rFonts w:ascii="Times New Roman" w:hAnsi="Times New Roman"/>
          <w:sz w:val="28"/>
          <w:szCs w:val="28"/>
        </w:rPr>
        <w:t xml:space="preserve"> 1</w:t>
      </w:r>
      <w:r w:rsidR="001A6613" w:rsidRPr="00616806">
        <w:rPr>
          <w:rFonts w:ascii="Times New Roman" w:hAnsi="Times New Roman"/>
          <w:sz w:val="28"/>
          <w:szCs w:val="28"/>
        </w:rPr>
        <w:t>6</w:t>
      </w:r>
      <w:r w:rsidRPr="00616806">
        <w:rPr>
          <w:rFonts w:ascii="Times New Roman" w:eastAsia="Times New Roman" w:hAnsi="Times New Roman"/>
          <w:sz w:val="28"/>
          <w:szCs w:val="28"/>
          <w:lang w:eastAsia="ru-RU"/>
        </w:rPr>
        <w:t>.</w:t>
      </w:r>
      <w:r>
        <w:rPr>
          <w:sz w:val="28"/>
          <w:szCs w:val="28"/>
        </w:rPr>
        <w:t xml:space="preserve"> </w:t>
      </w:r>
      <w:r w:rsidR="008D1E84" w:rsidRPr="00BF1C8B">
        <w:rPr>
          <w:rFonts w:ascii="Times New Roman" w:eastAsia="Times New Roman" w:hAnsi="Times New Roman"/>
          <w:sz w:val="28"/>
          <w:szCs w:val="28"/>
          <w:lang w:eastAsia="ru-RU"/>
        </w:rPr>
        <w:t xml:space="preserve">Режим просмотра расписания на неделю. Добавление заметок. </w:t>
      </w: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Default="009339C7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</w:p>
    <w:p w:rsidR="009339C7" w:rsidRPr="00A77F8D" w:rsidRDefault="009339C7" w:rsidP="009339C7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2.2_Методология_тестирования."/>
      <w:bookmarkEnd w:id="15"/>
      <w:r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339C7">
        <w:rPr>
          <w:rFonts w:ascii="Times New Roman" w:hAnsi="Times New Roman" w:cs="Times New Roman"/>
          <w:color w:val="auto"/>
          <w:sz w:val="28"/>
          <w:szCs w:val="28"/>
        </w:rPr>
        <w:t>Методология тестирования. Результаты</w:t>
      </w:r>
    </w:p>
    <w:p w:rsidR="00C93031" w:rsidRPr="00A77F8D" w:rsidRDefault="0034534F" w:rsidP="004C2889">
      <w:pPr>
        <w:pStyle w:val="1"/>
        <w:spacing w:before="360" w:after="240"/>
        <w:rPr>
          <w:rStyle w:val="FontStyle15"/>
          <w:color w:val="auto"/>
          <w:sz w:val="28"/>
          <w:szCs w:val="28"/>
        </w:rPr>
      </w:pPr>
      <w:r w:rsidRPr="00BF1C8B">
        <w:rPr>
          <w:rStyle w:val="FontStyle15"/>
          <w:color w:val="auto"/>
          <w:sz w:val="28"/>
          <w:szCs w:val="28"/>
        </w:rPr>
        <w:br w:type="page"/>
      </w:r>
      <w:bookmarkStart w:id="16" w:name="_Toc326322919"/>
      <w:r w:rsidRPr="00A77F8D">
        <w:rPr>
          <w:rStyle w:val="FontStyle15"/>
          <w:color w:val="auto"/>
          <w:sz w:val="28"/>
          <w:szCs w:val="28"/>
        </w:rPr>
        <w:lastRenderedPageBreak/>
        <w:t>ГЛАВА 3</w:t>
      </w:r>
      <w:r w:rsidR="00007D77" w:rsidRPr="00BF1C8B">
        <w:rPr>
          <w:rStyle w:val="FontStyle15"/>
          <w:color w:val="auto"/>
          <w:sz w:val="28"/>
          <w:szCs w:val="28"/>
        </w:rPr>
        <w:t xml:space="preserve">      </w:t>
      </w:r>
      <w:r w:rsidR="00007D77" w:rsidRPr="00A77F8D">
        <w:rPr>
          <w:rStyle w:val="FontStyle15"/>
          <w:color w:val="auto"/>
          <w:sz w:val="28"/>
          <w:szCs w:val="28"/>
        </w:rPr>
        <w:t>ОРГАНИЗАЦИОННАЯ ЧАСТЬ</w:t>
      </w:r>
      <w:bookmarkEnd w:id="16"/>
    </w:p>
    <w:p w:rsidR="00007D77" w:rsidRDefault="00007D77" w:rsidP="00007D77">
      <w:pPr>
        <w:rPr>
          <w:color w:val="auto"/>
        </w:rPr>
      </w:pPr>
    </w:p>
    <w:p w:rsidR="00DA39ED" w:rsidRPr="00A77F8D" w:rsidRDefault="00DA39ED" w:rsidP="00DA39ED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3.1_Перспективы_развития"/>
      <w:bookmarkEnd w:id="17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>
        <w:rPr>
          <w:rFonts w:ascii="Times New Roman" w:hAnsi="Times New Roman" w:cs="Times New Roman"/>
          <w:color w:val="auto"/>
          <w:sz w:val="28"/>
          <w:szCs w:val="28"/>
        </w:rPr>
        <w:t>1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</w:rPr>
        <w:t>Перспективы развития</w:t>
      </w:r>
    </w:p>
    <w:p w:rsidR="00DA39ED" w:rsidRPr="00A77F8D" w:rsidRDefault="00DA39ED" w:rsidP="00007D77">
      <w:pPr>
        <w:rPr>
          <w:color w:val="auto"/>
        </w:rPr>
      </w:pPr>
    </w:p>
    <w:p w:rsidR="00E74924" w:rsidRPr="00A77F8D" w:rsidRDefault="00E74924" w:rsidP="004C2889">
      <w:pPr>
        <w:pStyle w:val="3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326322921"/>
      <w:r w:rsidRPr="00A77F8D">
        <w:rPr>
          <w:rFonts w:ascii="Times New Roman" w:hAnsi="Times New Roman" w:cs="Times New Roman"/>
          <w:color w:val="auto"/>
          <w:sz w:val="28"/>
          <w:szCs w:val="28"/>
        </w:rPr>
        <w:t>3.</w:t>
      </w:r>
      <w:r w:rsidR="00DA39ED">
        <w:rPr>
          <w:rFonts w:ascii="Times New Roman" w:hAnsi="Times New Roman" w:cs="Times New Roman"/>
          <w:color w:val="auto"/>
          <w:sz w:val="28"/>
          <w:szCs w:val="28"/>
        </w:rPr>
        <w:t>2</w:t>
      </w:r>
      <w:r w:rsidRPr="00A77F8D">
        <w:rPr>
          <w:rFonts w:ascii="Times New Roman" w:hAnsi="Times New Roman" w:cs="Times New Roman"/>
          <w:color w:val="auto"/>
          <w:sz w:val="28"/>
          <w:szCs w:val="28"/>
        </w:rPr>
        <w:t xml:space="preserve"> Выводы</w:t>
      </w:r>
      <w:bookmarkEnd w:id="18"/>
    </w:p>
    <w:p w:rsidR="00E87866" w:rsidRPr="00074F12" w:rsidRDefault="00E87866" w:rsidP="00E87866">
      <w:pPr>
        <w:ind w:firstLine="708"/>
        <w:jc w:val="both"/>
        <w:rPr>
          <w:sz w:val="28"/>
          <w:szCs w:val="28"/>
        </w:rPr>
      </w:pPr>
      <w:r w:rsidRPr="000260BC">
        <w:rPr>
          <w:sz w:val="28"/>
          <w:szCs w:val="28"/>
        </w:rPr>
        <w:t xml:space="preserve">В ходе </w:t>
      </w:r>
      <w:r>
        <w:rPr>
          <w:sz w:val="28"/>
          <w:szCs w:val="28"/>
        </w:rPr>
        <w:t xml:space="preserve">выполнения дипломной работы была изучена методология написания REST сервисов и приложения для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. Были изучены и использованы такие технологии, как </w:t>
      </w:r>
      <w:proofErr w:type="spellStart"/>
      <w:r>
        <w:rPr>
          <w:sz w:val="28"/>
          <w:szCs w:val="28"/>
        </w:rPr>
        <w:t>Hibernate</w:t>
      </w:r>
      <w:proofErr w:type="spellEnd"/>
      <w:r w:rsidRPr="00074F12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Spring</w:t>
      </w:r>
      <w:proofErr w:type="spellEnd"/>
      <w:r w:rsidRPr="00074F12">
        <w:rPr>
          <w:sz w:val="28"/>
          <w:szCs w:val="28"/>
        </w:rPr>
        <w:t xml:space="preserve">, </w:t>
      </w:r>
      <w:r>
        <w:rPr>
          <w:sz w:val="28"/>
          <w:szCs w:val="28"/>
        </w:rPr>
        <w:t>JAX</w:t>
      </w:r>
      <w:r w:rsidRPr="00074F12">
        <w:rPr>
          <w:sz w:val="28"/>
          <w:szCs w:val="28"/>
        </w:rPr>
        <w:t>-</w:t>
      </w:r>
      <w:r>
        <w:rPr>
          <w:sz w:val="28"/>
          <w:szCs w:val="28"/>
        </w:rPr>
        <w:t>RS.</w:t>
      </w:r>
    </w:p>
    <w:p w:rsidR="007148B1" w:rsidRDefault="007148B1" w:rsidP="00E87866">
      <w:pPr>
        <w:ind w:firstLine="708"/>
        <w:jc w:val="both"/>
        <w:rPr>
          <w:sz w:val="28"/>
          <w:szCs w:val="28"/>
        </w:rPr>
      </w:pPr>
    </w:p>
    <w:p w:rsidR="00E87866" w:rsidRPr="00266B44" w:rsidRDefault="00E87866" w:rsidP="00E87866">
      <w:pPr>
        <w:ind w:firstLine="708"/>
        <w:jc w:val="both"/>
        <w:rPr>
          <w:rFonts w:eastAsia="Calibri"/>
          <w:sz w:val="28"/>
          <w:szCs w:val="28"/>
          <w:lang w:eastAsia="en-US"/>
        </w:rPr>
      </w:pPr>
      <w:r w:rsidRPr="004C18B0">
        <w:rPr>
          <w:sz w:val="28"/>
          <w:szCs w:val="28"/>
        </w:rPr>
        <w:t xml:space="preserve">В итоге была </w:t>
      </w:r>
      <w:r>
        <w:rPr>
          <w:sz w:val="28"/>
          <w:szCs w:val="28"/>
        </w:rPr>
        <w:t>спроектирована архитектура серверной и клиентской частей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Была разработана серверная часть </w:t>
      </w:r>
      <w:r w:rsidRPr="004C18B0">
        <w:rPr>
          <w:sz w:val="28"/>
          <w:szCs w:val="28"/>
        </w:rPr>
        <w:t xml:space="preserve">с использованием технологий </w:t>
      </w:r>
      <w:r w:rsidRPr="000260BC">
        <w:rPr>
          <w:sz w:val="28"/>
          <w:szCs w:val="28"/>
        </w:rPr>
        <w:t>JEE</w:t>
      </w:r>
      <w:r w:rsidRPr="004C18B0">
        <w:rPr>
          <w:sz w:val="28"/>
          <w:szCs w:val="28"/>
        </w:rPr>
        <w:t>.</w:t>
      </w:r>
      <w:r>
        <w:rPr>
          <w:sz w:val="28"/>
          <w:szCs w:val="28"/>
        </w:rPr>
        <w:t xml:space="preserve">  Было разработано </w:t>
      </w:r>
      <w:proofErr w:type="spellStart"/>
      <w:r w:rsidR="00BC6D6F">
        <w:rPr>
          <w:rFonts w:eastAsia="Calibri"/>
          <w:sz w:val="28"/>
          <w:szCs w:val="28"/>
          <w:lang w:eastAsia="en-US"/>
        </w:rPr>
        <w:t>андроид</w:t>
      </w:r>
      <w:proofErr w:type="spellEnd"/>
      <w:r w:rsidRPr="00266B44">
        <w:rPr>
          <w:rFonts w:eastAsia="Calibri"/>
          <w:sz w:val="28"/>
          <w:szCs w:val="28"/>
          <w:lang w:eastAsia="en-US"/>
        </w:rPr>
        <w:t>-приложение, позволяющее просматривать расписание занятий</w:t>
      </w:r>
      <w:r w:rsidR="00A21C29">
        <w:rPr>
          <w:rFonts w:eastAsia="Calibri"/>
          <w:sz w:val="28"/>
          <w:szCs w:val="28"/>
          <w:lang w:eastAsia="en-US"/>
        </w:rPr>
        <w:t>, как в режиме онлайн, так и оф</w:t>
      </w:r>
      <w:r w:rsidRPr="00266B44">
        <w:rPr>
          <w:rFonts w:eastAsia="Calibri"/>
          <w:sz w:val="28"/>
          <w:szCs w:val="28"/>
          <w:lang w:eastAsia="en-US"/>
        </w:rPr>
        <w:t>лайн. Также</w:t>
      </w:r>
      <w:r>
        <w:rPr>
          <w:rFonts w:eastAsia="Calibri"/>
          <w:sz w:val="28"/>
          <w:szCs w:val="28"/>
          <w:lang w:eastAsia="en-US"/>
        </w:rPr>
        <w:t xml:space="preserve"> реализована возможность</w:t>
      </w:r>
      <w:r w:rsidRPr="00266B44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пользователям оставлять</w:t>
      </w:r>
      <w:r w:rsidRPr="00266B44">
        <w:rPr>
          <w:rFonts w:eastAsia="Calibri"/>
          <w:sz w:val="28"/>
          <w:szCs w:val="28"/>
          <w:lang w:eastAsia="en-US"/>
        </w:rPr>
        <w:t xml:space="preserve"> пометки в учебном расписании, например, чтобы не забыть о лабораторной работе или о дате контрольной. </w:t>
      </w:r>
    </w:p>
    <w:p w:rsidR="007148B1" w:rsidRDefault="007148B1" w:rsidP="00E87866">
      <w:pPr>
        <w:ind w:firstLine="708"/>
        <w:jc w:val="both"/>
        <w:rPr>
          <w:color w:val="auto"/>
          <w:sz w:val="28"/>
          <w:szCs w:val="28"/>
        </w:rPr>
      </w:pPr>
    </w:p>
    <w:p w:rsidR="00B51AB7" w:rsidRPr="00A77F8D" w:rsidRDefault="00B51AB7" w:rsidP="00E87866">
      <w:pPr>
        <w:ind w:firstLine="708"/>
        <w:jc w:val="both"/>
        <w:rPr>
          <w:color w:val="auto"/>
          <w:sz w:val="28"/>
          <w:szCs w:val="28"/>
        </w:rPr>
      </w:pPr>
      <w:r w:rsidRPr="00A77F8D">
        <w:rPr>
          <w:color w:val="auto"/>
          <w:sz w:val="28"/>
          <w:szCs w:val="28"/>
        </w:rPr>
        <w:t>Социально-практическая значимость дипломной работы з</w:t>
      </w:r>
      <w:r w:rsidR="00D44C40" w:rsidRPr="00A77F8D">
        <w:rPr>
          <w:color w:val="auto"/>
          <w:sz w:val="28"/>
          <w:szCs w:val="28"/>
        </w:rPr>
        <w:t xml:space="preserve">аключается в том, что на данный </w:t>
      </w:r>
      <w:r w:rsidRPr="00A77F8D">
        <w:rPr>
          <w:color w:val="auto"/>
          <w:sz w:val="28"/>
          <w:szCs w:val="28"/>
        </w:rPr>
        <w:t xml:space="preserve">момент не существует аналогов разработанному приложению, </w:t>
      </w:r>
      <w:r w:rsidR="00E87866">
        <w:rPr>
          <w:color w:val="auto"/>
          <w:sz w:val="28"/>
          <w:szCs w:val="28"/>
        </w:rPr>
        <w:t>не смотря на то, что существуют приложения на мобильные устройства</w:t>
      </w:r>
      <w:r w:rsidR="00D44C40" w:rsidRPr="00A77F8D">
        <w:rPr>
          <w:color w:val="auto"/>
          <w:sz w:val="28"/>
          <w:szCs w:val="28"/>
        </w:rPr>
        <w:t xml:space="preserve"> для просмотра </w:t>
      </w:r>
      <w:r w:rsidR="00E87866">
        <w:rPr>
          <w:color w:val="auto"/>
          <w:sz w:val="28"/>
          <w:szCs w:val="28"/>
        </w:rPr>
        <w:t>учебного расписания в ВУЗах</w:t>
      </w:r>
      <w:r w:rsidR="00D44C40" w:rsidRPr="00A77F8D">
        <w:rPr>
          <w:color w:val="auto"/>
          <w:sz w:val="28"/>
          <w:szCs w:val="28"/>
        </w:rPr>
        <w:t>, ни од</w:t>
      </w:r>
      <w:r w:rsidR="00E87866">
        <w:rPr>
          <w:color w:val="auto"/>
          <w:sz w:val="28"/>
          <w:szCs w:val="28"/>
        </w:rPr>
        <w:t>но</w:t>
      </w:r>
      <w:r w:rsidR="00D44C40" w:rsidRPr="00A77F8D">
        <w:rPr>
          <w:color w:val="auto"/>
          <w:sz w:val="28"/>
          <w:szCs w:val="28"/>
        </w:rPr>
        <w:t xml:space="preserve"> из них не </w:t>
      </w:r>
      <w:r w:rsidR="007148B1">
        <w:rPr>
          <w:color w:val="auto"/>
          <w:sz w:val="28"/>
          <w:szCs w:val="28"/>
        </w:rPr>
        <w:t>поддерживает</w:t>
      </w:r>
      <w:r w:rsidR="00E87866">
        <w:rPr>
          <w:color w:val="auto"/>
          <w:sz w:val="28"/>
          <w:szCs w:val="28"/>
        </w:rPr>
        <w:t xml:space="preserve"> с БГУ</w:t>
      </w:r>
      <w:r w:rsidR="00D44C40" w:rsidRPr="00A77F8D">
        <w:rPr>
          <w:color w:val="auto"/>
          <w:sz w:val="28"/>
          <w:szCs w:val="28"/>
        </w:rPr>
        <w:t>.</w:t>
      </w:r>
    </w:p>
    <w:p w:rsidR="00B51AB7" w:rsidRPr="00A77F8D" w:rsidRDefault="00E74924" w:rsidP="004C2889">
      <w:pPr>
        <w:pStyle w:val="1"/>
        <w:spacing w:before="360" w:after="240"/>
        <w:rPr>
          <w:rFonts w:ascii="Times New Roman" w:hAnsi="Times New Roman" w:cs="Times New Roman"/>
          <w:color w:val="auto"/>
          <w:sz w:val="28"/>
          <w:szCs w:val="28"/>
        </w:rPr>
      </w:pPr>
      <w:r w:rsidRPr="00A77F8D">
        <w:rPr>
          <w:rFonts w:ascii="Times New Roman" w:hAnsi="Times New Roman" w:cs="Times New Roman"/>
          <w:color w:val="auto"/>
          <w:sz w:val="28"/>
          <w:szCs w:val="28"/>
        </w:rPr>
        <w:br w:type="page"/>
      </w:r>
      <w:bookmarkStart w:id="19" w:name="_Toc326322922"/>
      <w:r w:rsidR="00007D77" w:rsidRPr="00A77F8D"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19"/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 xml:space="preserve">[1] </w:t>
      </w:r>
      <w:proofErr w:type="spellStart"/>
      <w:r w:rsidRPr="002E4E6A">
        <w:rPr>
          <w:sz w:val="28"/>
          <w:szCs w:val="28"/>
        </w:rPr>
        <w:t>Эккель</w:t>
      </w:r>
      <w:proofErr w:type="spellEnd"/>
      <w:r w:rsidRPr="002E4E6A">
        <w:rPr>
          <w:sz w:val="28"/>
          <w:szCs w:val="28"/>
        </w:rPr>
        <w:t xml:space="preserve">, Б. Философия </w:t>
      </w:r>
      <w:proofErr w:type="spellStart"/>
      <w:r w:rsidRPr="002E4E6A">
        <w:rPr>
          <w:sz w:val="28"/>
          <w:szCs w:val="28"/>
        </w:rPr>
        <w:t>Java</w:t>
      </w:r>
      <w:proofErr w:type="spellEnd"/>
      <w:r w:rsidRPr="002E4E6A">
        <w:rPr>
          <w:sz w:val="28"/>
          <w:szCs w:val="28"/>
        </w:rPr>
        <w:t>. Библиотека программиста. 4-е изд. – СПб</w:t>
      </w:r>
      <w:proofErr w:type="gramStart"/>
      <w:r w:rsidRPr="002E4E6A">
        <w:rPr>
          <w:sz w:val="28"/>
          <w:szCs w:val="28"/>
        </w:rPr>
        <w:t xml:space="preserve">.: </w:t>
      </w:r>
      <w:proofErr w:type="gramEnd"/>
      <w:r w:rsidRPr="002E4E6A">
        <w:rPr>
          <w:sz w:val="28"/>
          <w:szCs w:val="28"/>
        </w:rPr>
        <w:t>Питер, 2009. – 640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 xml:space="preserve">[2] Блинов, И.Н. </w:t>
      </w:r>
      <w:proofErr w:type="spellStart"/>
      <w:r w:rsidRPr="002E4E6A">
        <w:rPr>
          <w:sz w:val="28"/>
          <w:szCs w:val="28"/>
        </w:rPr>
        <w:t>Java</w:t>
      </w:r>
      <w:proofErr w:type="spellEnd"/>
      <w:r w:rsidRPr="002E4E6A">
        <w:rPr>
          <w:sz w:val="28"/>
          <w:szCs w:val="28"/>
        </w:rPr>
        <w:t xml:space="preserve">. Промышленное программирование: практическое пособие /И.Н. Блинов, В.С. Романчик. – Минск: </w:t>
      </w:r>
      <w:proofErr w:type="spellStart"/>
      <w:r w:rsidRPr="002E4E6A">
        <w:rPr>
          <w:sz w:val="28"/>
          <w:szCs w:val="28"/>
        </w:rPr>
        <w:t>УниверсалПресс</w:t>
      </w:r>
      <w:proofErr w:type="spellEnd"/>
      <w:r w:rsidRPr="002E4E6A">
        <w:rPr>
          <w:sz w:val="28"/>
          <w:szCs w:val="28"/>
        </w:rPr>
        <w:t>, 2007. – 704 с.</w:t>
      </w:r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3</w:t>
      </w:r>
      <w:r w:rsidRPr="002E4E6A">
        <w:rPr>
          <w:sz w:val="28"/>
          <w:szCs w:val="28"/>
        </w:rPr>
        <w:t xml:space="preserve">] </w:t>
      </w:r>
      <w:r w:rsidR="00F414A4">
        <w:rPr>
          <w:sz w:val="28"/>
          <w:szCs w:val="28"/>
        </w:rPr>
        <w:t xml:space="preserve">Эрик </w:t>
      </w:r>
      <w:proofErr w:type="spellStart"/>
      <w:r w:rsidR="00F414A4">
        <w:rPr>
          <w:sz w:val="28"/>
          <w:szCs w:val="28"/>
        </w:rPr>
        <w:t>Фримен</w:t>
      </w:r>
      <w:proofErr w:type="spellEnd"/>
      <w:r w:rsidR="00F414A4">
        <w:rPr>
          <w:sz w:val="28"/>
          <w:szCs w:val="28"/>
        </w:rPr>
        <w:t xml:space="preserve">, Элизабет </w:t>
      </w:r>
      <w:proofErr w:type="spellStart"/>
      <w:r w:rsidR="00F414A4">
        <w:rPr>
          <w:sz w:val="28"/>
          <w:szCs w:val="28"/>
        </w:rPr>
        <w:t>Фримен</w:t>
      </w:r>
      <w:proofErr w:type="spellEnd"/>
      <w:r w:rsidRPr="002E4E6A">
        <w:rPr>
          <w:sz w:val="28"/>
          <w:szCs w:val="28"/>
        </w:rPr>
        <w:t>. Паттерны проектирования. /</w:t>
      </w:r>
      <w:r w:rsidR="00F414A4">
        <w:rPr>
          <w:sz w:val="28"/>
          <w:szCs w:val="28"/>
        </w:rPr>
        <w:t xml:space="preserve">Э. </w:t>
      </w:r>
      <w:proofErr w:type="spellStart"/>
      <w:r w:rsidR="00F414A4">
        <w:rPr>
          <w:sz w:val="28"/>
          <w:szCs w:val="28"/>
        </w:rPr>
        <w:t>Фримен</w:t>
      </w:r>
      <w:proofErr w:type="spellEnd"/>
      <w:r w:rsidR="00F414A4">
        <w:rPr>
          <w:sz w:val="28"/>
          <w:szCs w:val="28"/>
        </w:rPr>
        <w:t xml:space="preserve">, Э. </w:t>
      </w:r>
      <w:proofErr w:type="spellStart"/>
      <w:r w:rsidR="00F414A4">
        <w:rPr>
          <w:sz w:val="28"/>
          <w:szCs w:val="28"/>
        </w:rPr>
        <w:t>Фримен</w:t>
      </w:r>
      <w:proofErr w:type="spellEnd"/>
      <w:r w:rsidR="00F414A4">
        <w:rPr>
          <w:sz w:val="28"/>
          <w:szCs w:val="28"/>
        </w:rPr>
        <w:t xml:space="preserve">, К. Сьерра, Б. </w:t>
      </w:r>
      <w:proofErr w:type="spellStart"/>
      <w:r w:rsidR="00F414A4">
        <w:rPr>
          <w:sz w:val="28"/>
          <w:szCs w:val="28"/>
        </w:rPr>
        <w:t>Бейтс</w:t>
      </w:r>
      <w:proofErr w:type="spellEnd"/>
      <w:r w:rsidR="00F414A4">
        <w:rPr>
          <w:sz w:val="28"/>
          <w:szCs w:val="28"/>
        </w:rPr>
        <w:t xml:space="preserve"> – СПб: Питер, 20</w:t>
      </w:r>
      <w:r w:rsidRPr="002E4E6A">
        <w:rPr>
          <w:sz w:val="28"/>
          <w:szCs w:val="28"/>
        </w:rPr>
        <w:t>1</w:t>
      </w:r>
      <w:r w:rsidR="00F414A4">
        <w:rPr>
          <w:sz w:val="28"/>
          <w:szCs w:val="28"/>
        </w:rPr>
        <w:t>2. – 656</w:t>
      </w:r>
      <w:r w:rsidRPr="002E4E6A">
        <w:rPr>
          <w:sz w:val="28"/>
          <w:szCs w:val="28"/>
        </w:rPr>
        <w:t xml:space="preserve"> с.</w:t>
      </w:r>
    </w:p>
    <w:p w:rsidR="002E4E6A" w:rsidRPr="00822CFD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4</w:t>
      </w:r>
      <w:r w:rsidRPr="002E4E6A">
        <w:rPr>
          <w:sz w:val="28"/>
          <w:szCs w:val="28"/>
        </w:rPr>
        <w:t xml:space="preserve">] </w:t>
      </w:r>
      <w:r w:rsidR="00822CFD">
        <w:rPr>
          <w:sz w:val="28"/>
          <w:szCs w:val="28"/>
          <w:lang w:val="en-US"/>
        </w:rPr>
        <w:t>MySQL</w:t>
      </w:r>
      <w:r w:rsidR="00822CFD" w:rsidRPr="00822CFD">
        <w:rPr>
          <w:sz w:val="28"/>
          <w:szCs w:val="28"/>
        </w:rPr>
        <w:t xml:space="preserve"> </w:t>
      </w:r>
      <w:r w:rsidR="00822CFD" w:rsidRPr="002E4E6A">
        <w:rPr>
          <w:sz w:val="28"/>
          <w:szCs w:val="28"/>
        </w:rPr>
        <w:t>[Электронный ресурс] – Электронные данные. – Режим доступа:</w:t>
      </w:r>
      <w:r w:rsidR="00822CFD" w:rsidRPr="00822CFD">
        <w:rPr>
          <w:sz w:val="28"/>
          <w:szCs w:val="28"/>
        </w:rPr>
        <w:t xml:space="preserve"> </w:t>
      </w:r>
      <w:hyperlink r:id="rId32" w:history="1">
        <w:r w:rsidR="00822CFD" w:rsidRPr="00822CFD">
          <w:rPr>
            <w:rStyle w:val="ac"/>
            <w:sz w:val="28"/>
            <w:szCs w:val="28"/>
          </w:rPr>
          <w:t>http://www.mysql.com/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5</w:t>
      </w:r>
      <w:r w:rsidRPr="002E4E6A">
        <w:rPr>
          <w:sz w:val="28"/>
          <w:szCs w:val="28"/>
        </w:rPr>
        <w:t xml:space="preserve">] </w:t>
      </w:r>
      <w:proofErr w:type="spellStart"/>
      <w:r w:rsidR="00A72AAE" w:rsidRPr="00A72AAE">
        <w:rPr>
          <w:sz w:val="28"/>
          <w:szCs w:val="28"/>
        </w:rPr>
        <w:t>Fast</w:t>
      </w:r>
      <w:proofErr w:type="spellEnd"/>
      <w:r w:rsidR="00A72AAE" w:rsidRPr="00A72AAE">
        <w:rPr>
          <w:sz w:val="28"/>
          <w:szCs w:val="28"/>
        </w:rPr>
        <w:t xml:space="preserve"> </w:t>
      </w:r>
      <w:proofErr w:type="spellStart"/>
      <w:r w:rsidR="00A72AAE" w:rsidRPr="00A72AAE">
        <w:rPr>
          <w:sz w:val="28"/>
          <w:szCs w:val="28"/>
        </w:rPr>
        <w:t>Object</w:t>
      </w:r>
      <w:proofErr w:type="spellEnd"/>
      <w:r w:rsidR="00A72AAE" w:rsidRPr="00A72AAE">
        <w:rPr>
          <w:sz w:val="28"/>
          <w:szCs w:val="28"/>
        </w:rPr>
        <w:t xml:space="preserve"> </w:t>
      </w:r>
      <w:proofErr w:type="spellStart"/>
      <w:r w:rsidR="00A72AAE" w:rsidRPr="00A72AAE">
        <w:rPr>
          <w:sz w:val="28"/>
          <w:szCs w:val="28"/>
        </w:rPr>
        <w:t>Database</w:t>
      </w:r>
      <w:proofErr w:type="spellEnd"/>
      <w:r w:rsidR="00A72AAE" w:rsidRPr="00A72AAE">
        <w:rPr>
          <w:sz w:val="28"/>
          <w:szCs w:val="28"/>
        </w:rPr>
        <w:t xml:space="preserve"> </w:t>
      </w:r>
      <w:proofErr w:type="spellStart"/>
      <w:r w:rsidR="00A72AAE" w:rsidRPr="00A72AAE">
        <w:rPr>
          <w:sz w:val="28"/>
          <w:szCs w:val="28"/>
        </w:rPr>
        <w:t>for</w:t>
      </w:r>
      <w:proofErr w:type="spellEnd"/>
      <w:r w:rsidR="00A72AAE" w:rsidRPr="00A72AAE">
        <w:rPr>
          <w:sz w:val="28"/>
          <w:szCs w:val="28"/>
        </w:rPr>
        <w:t xml:space="preserve"> </w:t>
      </w:r>
      <w:proofErr w:type="spellStart"/>
      <w:r w:rsidR="00A72AAE" w:rsidRPr="00A72AAE">
        <w:rPr>
          <w:sz w:val="28"/>
          <w:szCs w:val="28"/>
        </w:rPr>
        <w:t>Java</w:t>
      </w:r>
      <w:proofErr w:type="spellEnd"/>
      <w:r w:rsidR="00A72AAE" w:rsidRPr="00A72AAE">
        <w:rPr>
          <w:sz w:val="28"/>
          <w:szCs w:val="28"/>
        </w:rPr>
        <w:t xml:space="preserve"> - </w:t>
      </w:r>
      <w:proofErr w:type="spellStart"/>
      <w:r w:rsidR="00A72AAE" w:rsidRPr="00A72AAE">
        <w:rPr>
          <w:sz w:val="28"/>
          <w:szCs w:val="28"/>
        </w:rPr>
        <w:t>with</w:t>
      </w:r>
      <w:proofErr w:type="spellEnd"/>
      <w:r w:rsidR="00A72AAE" w:rsidRPr="00A72AAE">
        <w:rPr>
          <w:sz w:val="28"/>
          <w:szCs w:val="28"/>
        </w:rPr>
        <w:t xml:space="preserve"> JPA/JDO </w:t>
      </w:r>
      <w:proofErr w:type="spellStart"/>
      <w:r w:rsidR="00A72AAE" w:rsidRPr="00A72AAE">
        <w:rPr>
          <w:sz w:val="28"/>
          <w:szCs w:val="28"/>
        </w:rPr>
        <w:t>support</w:t>
      </w:r>
      <w:proofErr w:type="spellEnd"/>
      <w:r w:rsidR="00A72AAE"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</w:rPr>
        <w:t xml:space="preserve">[Электронный ресурс] – Электронные данные. – Режим доступа: </w:t>
      </w:r>
      <w:hyperlink r:id="rId33" w:history="1">
        <w:r w:rsidR="00A72AAE" w:rsidRPr="00A72AAE">
          <w:rPr>
            <w:rStyle w:val="ac"/>
            <w:sz w:val="28"/>
            <w:szCs w:val="28"/>
          </w:rPr>
          <w:t>http://www.objectdb.com/api/java/jpa</w:t>
        </w:r>
      </w:hyperlink>
    </w:p>
    <w:p w:rsidR="002E4E6A" w:rsidRPr="002E4E6A" w:rsidRDefault="002E4E6A" w:rsidP="002E4E6A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6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Spring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Source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Community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34" w:history="1">
        <w:r w:rsidRPr="002E4E6A">
          <w:rPr>
            <w:rStyle w:val="ac"/>
            <w:sz w:val="28"/>
            <w:szCs w:val="28"/>
          </w:rPr>
          <w:t>http://www.springsource.org/documentation</w:t>
        </w:r>
      </w:hyperlink>
    </w:p>
    <w:p w:rsidR="002E4E6A" w:rsidRPr="002E4E6A" w:rsidRDefault="002E4E6A" w:rsidP="00A72AAE">
      <w:pPr>
        <w:jc w:val="both"/>
        <w:rPr>
          <w:sz w:val="28"/>
          <w:szCs w:val="28"/>
        </w:rPr>
      </w:pPr>
      <w:r w:rsidRPr="002E4E6A">
        <w:rPr>
          <w:sz w:val="28"/>
          <w:szCs w:val="28"/>
        </w:rPr>
        <w:t>[</w:t>
      </w:r>
      <w:r w:rsidR="00AD0049">
        <w:rPr>
          <w:sz w:val="28"/>
          <w:szCs w:val="28"/>
        </w:rPr>
        <w:t>7</w:t>
      </w:r>
      <w:r w:rsidRPr="002E4E6A">
        <w:rPr>
          <w:sz w:val="28"/>
          <w:szCs w:val="28"/>
        </w:rPr>
        <w:t xml:space="preserve">] </w:t>
      </w:r>
      <w:r w:rsidRPr="002E4E6A">
        <w:rPr>
          <w:sz w:val="28"/>
          <w:szCs w:val="28"/>
          <w:lang w:val="en-US"/>
        </w:rPr>
        <w:t>Google</w:t>
      </w:r>
      <w:r w:rsidRPr="002E4E6A">
        <w:rPr>
          <w:sz w:val="28"/>
          <w:szCs w:val="28"/>
        </w:rPr>
        <w:t xml:space="preserve"> </w:t>
      </w:r>
      <w:r w:rsidRPr="002E4E6A">
        <w:rPr>
          <w:sz w:val="28"/>
          <w:szCs w:val="28"/>
          <w:lang w:val="en-US"/>
        </w:rPr>
        <w:t>Android</w:t>
      </w:r>
      <w:r w:rsidRPr="002E4E6A">
        <w:rPr>
          <w:sz w:val="28"/>
          <w:szCs w:val="28"/>
        </w:rPr>
        <w:t xml:space="preserve"> [Электронный ресурс] – Электронные данные. – Режим доступа: </w:t>
      </w:r>
      <w:hyperlink r:id="rId35" w:history="1">
        <w:r w:rsidRPr="002E4E6A">
          <w:rPr>
            <w:rStyle w:val="ac"/>
            <w:sz w:val="28"/>
            <w:szCs w:val="28"/>
          </w:rPr>
          <w:t>http://startandroid.ru/uroki/vse-uroki-spiskom.html</w:t>
        </w:r>
      </w:hyperlink>
    </w:p>
    <w:p w:rsidR="00C33EDE" w:rsidRPr="00A77F8D" w:rsidRDefault="00C33EDE" w:rsidP="00007D77">
      <w:pPr>
        <w:pStyle w:val="1"/>
        <w:rPr>
          <w:color w:val="auto"/>
        </w:rPr>
      </w:pPr>
    </w:p>
    <w:p w:rsidR="003E5ED7" w:rsidRPr="003B729F" w:rsidRDefault="003E5ED7" w:rsidP="003E5ED7">
      <w:pPr>
        <w:rPr>
          <w:color w:val="auto"/>
          <w:lang w:eastAsia="en-AU"/>
        </w:rPr>
      </w:pPr>
    </w:p>
    <w:sectPr w:rsidR="003E5ED7" w:rsidRPr="003B729F" w:rsidSect="007936A2">
      <w:footerReference w:type="default" r:id="rId36"/>
      <w:pgSz w:w="11906" w:h="16838" w:code="9"/>
      <w:pgMar w:top="851" w:right="561" w:bottom="11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52239" w:rsidRDefault="00152239">
      <w:r>
        <w:separator/>
      </w:r>
    </w:p>
  </w:endnote>
  <w:endnote w:type="continuationSeparator" w:id="0">
    <w:p w:rsidR="00152239" w:rsidRDefault="001522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4AF2" w:rsidRDefault="008F4AF2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356F8D">
      <w:rPr>
        <w:noProof/>
      </w:rPr>
      <w:t>36</w:t>
    </w:r>
    <w:r>
      <w:rPr>
        <w:noProof/>
      </w:rPr>
      <w:fldChar w:fldCharType="end"/>
    </w:r>
  </w:p>
  <w:p w:rsidR="008F4AF2" w:rsidRPr="005E0AB1" w:rsidRDefault="008F4AF2">
    <w:pPr>
      <w:spacing w:line="276" w:lineRule="auto"/>
      <w:jc w:val="right"/>
      <w:rPr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52239" w:rsidRDefault="00152239">
      <w:r>
        <w:separator/>
      </w:r>
    </w:p>
  </w:footnote>
  <w:footnote w:type="continuationSeparator" w:id="0">
    <w:p w:rsidR="00152239" w:rsidRDefault="001522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7E7512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1A94E35"/>
    <w:multiLevelType w:val="hybridMultilevel"/>
    <w:tmpl w:val="7A86CCC2"/>
    <w:lvl w:ilvl="0" w:tplc="F9365954">
      <w:start w:val="4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>
    <w:nsid w:val="01C4657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46D681D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5BD5C38"/>
    <w:multiLevelType w:val="hybridMultilevel"/>
    <w:tmpl w:val="24DA10F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A4D5BA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C5C66BA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1646FF2"/>
    <w:multiLevelType w:val="multilevel"/>
    <w:tmpl w:val="DEBC812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4D56262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1BB225BD"/>
    <w:multiLevelType w:val="hybridMultilevel"/>
    <w:tmpl w:val="90405B80"/>
    <w:lvl w:ilvl="0" w:tplc="7D0238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240923C6"/>
    <w:multiLevelType w:val="multilevel"/>
    <w:tmpl w:val="04BE3164"/>
    <w:lvl w:ilvl="0">
      <w:start w:val="1"/>
      <w:numFmt w:val="decimal"/>
      <w:lvlText w:val="%1."/>
      <w:lvlJc w:val="left"/>
      <w:pPr>
        <w:ind w:left="3905" w:hanging="360"/>
      </w:pPr>
    </w:lvl>
    <w:lvl w:ilvl="1">
      <w:start w:val="2"/>
      <w:numFmt w:val="decimal"/>
      <w:isLgl/>
      <w:lvlText w:val="%1.%2"/>
      <w:lvlJc w:val="left"/>
      <w:pPr>
        <w:ind w:left="1519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  <w:b/>
      </w:rPr>
    </w:lvl>
  </w:abstractNum>
  <w:abstractNum w:abstractNumId="11">
    <w:nsid w:val="265B3D4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7F21B10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29D87DF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2FD37AAB"/>
    <w:multiLevelType w:val="hybridMultilevel"/>
    <w:tmpl w:val="8B585AB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1346725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4E8536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383F0569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75611D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3D094EE7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3ED6561E"/>
    <w:multiLevelType w:val="hybridMultilevel"/>
    <w:tmpl w:val="04A4666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49620766"/>
    <w:multiLevelType w:val="hybridMultilevel"/>
    <w:tmpl w:val="CAF81E7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9C12AB"/>
    <w:multiLevelType w:val="multilevel"/>
    <w:tmpl w:val="A89CF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548F3179"/>
    <w:multiLevelType w:val="hybridMultilevel"/>
    <w:tmpl w:val="9800A07C"/>
    <w:lvl w:ilvl="0" w:tplc="389885F6">
      <w:start w:val="1"/>
      <w:numFmt w:val="decimal"/>
      <w:lvlText w:val="%1."/>
      <w:lvlJc w:val="left"/>
      <w:pPr>
        <w:ind w:left="1080" w:hanging="360"/>
      </w:pPr>
      <w:rPr>
        <w:rFonts w:eastAsia="Calibr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561C4921"/>
    <w:multiLevelType w:val="multilevel"/>
    <w:tmpl w:val="570865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81D0EC7"/>
    <w:multiLevelType w:val="hybridMultilevel"/>
    <w:tmpl w:val="529A79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>
    <w:nsid w:val="584C2E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587E3514"/>
    <w:multiLevelType w:val="multilevel"/>
    <w:tmpl w:val="E2F2D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99E4B73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>
    <w:nsid w:val="5C474FF1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>
    <w:nsid w:val="5C754F4D"/>
    <w:multiLevelType w:val="hybridMultilevel"/>
    <w:tmpl w:val="ECAAB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DF4D32"/>
    <w:multiLevelType w:val="hybridMultilevel"/>
    <w:tmpl w:val="8F763CAE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168307E"/>
    <w:multiLevelType w:val="hybridMultilevel"/>
    <w:tmpl w:val="C2E0902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1D14E06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5C868D3"/>
    <w:multiLevelType w:val="hybridMultilevel"/>
    <w:tmpl w:val="5B2896F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70620CC"/>
    <w:multiLevelType w:val="hybridMultilevel"/>
    <w:tmpl w:val="E53271F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D06497A"/>
    <w:multiLevelType w:val="hybridMultilevel"/>
    <w:tmpl w:val="FD0C6E1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E2A047E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6E4E76DC"/>
    <w:multiLevelType w:val="hybridMultilevel"/>
    <w:tmpl w:val="7B2016AA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EBD2B03"/>
    <w:multiLevelType w:val="hybridMultilevel"/>
    <w:tmpl w:val="B74C957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FE902EF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>
    <w:nsid w:val="720622F9"/>
    <w:multiLevelType w:val="hybridMultilevel"/>
    <w:tmpl w:val="C344B00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2F74BB9"/>
    <w:multiLevelType w:val="multilevel"/>
    <w:tmpl w:val="60F0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>
    <w:nsid w:val="75F331EE"/>
    <w:multiLevelType w:val="hybridMultilevel"/>
    <w:tmpl w:val="5B3EC5F8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6916AEF"/>
    <w:multiLevelType w:val="multilevel"/>
    <w:tmpl w:val="5E26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A8B71C5"/>
    <w:multiLevelType w:val="hybridMultilevel"/>
    <w:tmpl w:val="D1AC4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1"/>
  </w:num>
  <w:num w:numId="3">
    <w:abstractNumId w:val="24"/>
  </w:num>
  <w:num w:numId="4">
    <w:abstractNumId w:val="15"/>
  </w:num>
  <w:num w:numId="5">
    <w:abstractNumId w:val="2"/>
  </w:num>
  <w:num w:numId="6">
    <w:abstractNumId w:val="33"/>
  </w:num>
  <w:num w:numId="7">
    <w:abstractNumId w:val="6"/>
  </w:num>
  <w:num w:numId="8">
    <w:abstractNumId w:val="41"/>
  </w:num>
  <w:num w:numId="9">
    <w:abstractNumId w:val="32"/>
  </w:num>
  <w:num w:numId="10">
    <w:abstractNumId w:val="8"/>
  </w:num>
  <w:num w:numId="11">
    <w:abstractNumId w:val="19"/>
  </w:num>
  <w:num w:numId="12">
    <w:abstractNumId w:val="18"/>
  </w:num>
  <w:num w:numId="13">
    <w:abstractNumId w:val="12"/>
  </w:num>
  <w:num w:numId="14">
    <w:abstractNumId w:val="28"/>
  </w:num>
  <w:num w:numId="15">
    <w:abstractNumId w:val="29"/>
  </w:num>
  <w:num w:numId="16">
    <w:abstractNumId w:val="16"/>
  </w:num>
  <w:num w:numId="17">
    <w:abstractNumId w:val="37"/>
  </w:num>
  <w:num w:numId="18">
    <w:abstractNumId w:val="42"/>
  </w:num>
  <w:num w:numId="19">
    <w:abstractNumId w:val="26"/>
  </w:num>
  <w:num w:numId="20">
    <w:abstractNumId w:val="0"/>
  </w:num>
  <w:num w:numId="21">
    <w:abstractNumId w:val="5"/>
  </w:num>
  <w:num w:numId="22">
    <w:abstractNumId w:val="11"/>
  </w:num>
  <w:num w:numId="23">
    <w:abstractNumId w:val="3"/>
  </w:num>
  <w:num w:numId="24">
    <w:abstractNumId w:val="39"/>
  </w:num>
  <w:num w:numId="25">
    <w:abstractNumId w:val="34"/>
  </w:num>
  <w:num w:numId="26">
    <w:abstractNumId w:val="43"/>
  </w:num>
  <w:num w:numId="27">
    <w:abstractNumId w:val="38"/>
  </w:num>
  <w:num w:numId="28">
    <w:abstractNumId w:val="13"/>
  </w:num>
  <w:num w:numId="29">
    <w:abstractNumId w:val="40"/>
  </w:num>
  <w:num w:numId="30">
    <w:abstractNumId w:val="17"/>
  </w:num>
  <w:num w:numId="31">
    <w:abstractNumId w:val="31"/>
  </w:num>
  <w:num w:numId="32">
    <w:abstractNumId w:val="27"/>
  </w:num>
  <w:num w:numId="33">
    <w:abstractNumId w:val="22"/>
  </w:num>
  <w:num w:numId="34">
    <w:abstractNumId w:val="7"/>
  </w:num>
  <w:num w:numId="35">
    <w:abstractNumId w:val="1"/>
  </w:num>
  <w:num w:numId="36">
    <w:abstractNumId w:val="44"/>
  </w:num>
  <w:num w:numId="37">
    <w:abstractNumId w:val="10"/>
  </w:num>
  <w:num w:numId="38">
    <w:abstractNumId w:val="30"/>
  </w:num>
  <w:num w:numId="39">
    <w:abstractNumId w:val="23"/>
  </w:num>
  <w:num w:numId="40">
    <w:abstractNumId w:val="9"/>
  </w:num>
  <w:num w:numId="41">
    <w:abstractNumId w:val="45"/>
  </w:num>
  <w:num w:numId="42">
    <w:abstractNumId w:val="25"/>
  </w:num>
  <w:num w:numId="43">
    <w:abstractNumId w:val="14"/>
  </w:num>
  <w:num w:numId="44">
    <w:abstractNumId w:val="35"/>
  </w:num>
  <w:num w:numId="45">
    <w:abstractNumId w:val="20"/>
  </w:num>
  <w:num w:numId="46">
    <w:abstractNumId w:val="36"/>
  </w:num>
  <w:numIdMacAtCleanup w:val="3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7B3E"/>
    <w:rsid w:val="00007D77"/>
    <w:rsid w:val="00026A0B"/>
    <w:rsid w:val="000379B3"/>
    <w:rsid w:val="000419C3"/>
    <w:rsid w:val="00080882"/>
    <w:rsid w:val="00090A4A"/>
    <w:rsid w:val="00097020"/>
    <w:rsid w:val="000A2CEC"/>
    <w:rsid w:val="000A56FD"/>
    <w:rsid w:val="000C0569"/>
    <w:rsid w:val="000C2186"/>
    <w:rsid w:val="000E483F"/>
    <w:rsid w:val="001006A3"/>
    <w:rsid w:val="0012494E"/>
    <w:rsid w:val="0013372E"/>
    <w:rsid w:val="00147987"/>
    <w:rsid w:val="00152239"/>
    <w:rsid w:val="00170E34"/>
    <w:rsid w:val="001814D0"/>
    <w:rsid w:val="00184242"/>
    <w:rsid w:val="001A38A1"/>
    <w:rsid w:val="001A62AD"/>
    <w:rsid w:val="001A6613"/>
    <w:rsid w:val="001B2E3D"/>
    <w:rsid w:val="001C5E6C"/>
    <w:rsid w:val="001E031D"/>
    <w:rsid w:val="001E2CC3"/>
    <w:rsid w:val="001F26BF"/>
    <w:rsid w:val="0021058E"/>
    <w:rsid w:val="00215A13"/>
    <w:rsid w:val="00221501"/>
    <w:rsid w:val="00237518"/>
    <w:rsid w:val="0024736C"/>
    <w:rsid w:val="00266B44"/>
    <w:rsid w:val="00273282"/>
    <w:rsid w:val="0027466B"/>
    <w:rsid w:val="002918AC"/>
    <w:rsid w:val="002A6336"/>
    <w:rsid w:val="002A654D"/>
    <w:rsid w:val="002A7892"/>
    <w:rsid w:val="002B3888"/>
    <w:rsid w:val="002B493E"/>
    <w:rsid w:val="002B7803"/>
    <w:rsid w:val="002E2B72"/>
    <w:rsid w:val="002E4E6A"/>
    <w:rsid w:val="002E51B6"/>
    <w:rsid w:val="00310F4E"/>
    <w:rsid w:val="0034534F"/>
    <w:rsid w:val="00347AC2"/>
    <w:rsid w:val="00356F8D"/>
    <w:rsid w:val="00385F13"/>
    <w:rsid w:val="00386141"/>
    <w:rsid w:val="003923E4"/>
    <w:rsid w:val="00394EC8"/>
    <w:rsid w:val="003A3522"/>
    <w:rsid w:val="003A4F29"/>
    <w:rsid w:val="003B25B5"/>
    <w:rsid w:val="003B5E85"/>
    <w:rsid w:val="003B729F"/>
    <w:rsid w:val="003C707B"/>
    <w:rsid w:val="003E438B"/>
    <w:rsid w:val="003E5ED7"/>
    <w:rsid w:val="004021D1"/>
    <w:rsid w:val="0041078C"/>
    <w:rsid w:val="00435B51"/>
    <w:rsid w:val="00435FB3"/>
    <w:rsid w:val="004373DE"/>
    <w:rsid w:val="00470315"/>
    <w:rsid w:val="00470652"/>
    <w:rsid w:val="00494673"/>
    <w:rsid w:val="004A3194"/>
    <w:rsid w:val="004B5AEC"/>
    <w:rsid w:val="004B6BB1"/>
    <w:rsid w:val="004C2889"/>
    <w:rsid w:val="004D1E21"/>
    <w:rsid w:val="004F7331"/>
    <w:rsid w:val="0051474D"/>
    <w:rsid w:val="0052490E"/>
    <w:rsid w:val="00525350"/>
    <w:rsid w:val="005315C6"/>
    <w:rsid w:val="00544BC3"/>
    <w:rsid w:val="00564188"/>
    <w:rsid w:val="0058330C"/>
    <w:rsid w:val="005860CD"/>
    <w:rsid w:val="00592DDA"/>
    <w:rsid w:val="005B620E"/>
    <w:rsid w:val="005E0AB1"/>
    <w:rsid w:val="00600326"/>
    <w:rsid w:val="00616806"/>
    <w:rsid w:val="006228FA"/>
    <w:rsid w:val="00636F35"/>
    <w:rsid w:val="006458F5"/>
    <w:rsid w:val="00667567"/>
    <w:rsid w:val="006A29FA"/>
    <w:rsid w:val="006A4F62"/>
    <w:rsid w:val="006A73FD"/>
    <w:rsid w:val="006B5B28"/>
    <w:rsid w:val="006C3B05"/>
    <w:rsid w:val="006D4EC3"/>
    <w:rsid w:val="006D5E22"/>
    <w:rsid w:val="006F0493"/>
    <w:rsid w:val="006F7CFD"/>
    <w:rsid w:val="007055EC"/>
    <w:rsid w:val="007148B1"/>
    <w:rsid w:val="0071772F"/>
    <w:rsid w:val="00717E23"/>
    <w:rsid w:val="00725855"/>
    <w:rsid w:val="007334C5"/>
    <w:rsid w:val="0073400C"/>
    <w:rsid w:val="00753E51"/>
    <w:rsid w:val="00780C54"/>
    <w:rsid w:val="00790D20"/>
    <w:rsid w:val="007936A2"/>
    <w:rsid w:val="007D7A11"/>
    <w:rsid w:val="007F738A"/>
    <w:rsid w:val="00804E46"/>
    <w:rsid w:val="008114A4"/>
    <w:rsid w:val="008130C6"/>
    <w:rsid w:val="00817E42"/>
    <w:rsid w:val="00821C46"/>
    <w:rsid w:val="00822CFD"/>
    <w:rsid w:val="008306F0"/>
    <w:rsid w:val="008354E3"/>
    <w:rsid w:val="00836F36"/>
    <w:rsid w:val="00850898"/>
    <w:rsid w:val="008655AA"/>
    <w:rsid w:val="008952E2"/>
    <w:rsid w:val="008A12EA"/>
    <w:rsid w:val="008A38CD"/>
    <w:rsid w:val="008A49E7"/>
    <w:rsid w:val="008C0E4A"/>
    <w:rsid w:val="008D1E84"/>
    <w:rsid w:val="008E4297"/>
    <w:rsid w:val="008F36C2"/>
    <w:rsid w:val="008F4AF2"/>
    <w:rsid w:val="00906190"/>
    <w:rsid w:val="009332F3"/>
    <w:rsid w:val="009339C7"/>
    <w:rsid w:val="00940359"/>
    <w:rsid w:val="00950C9A"/>
    <w:rsid w:val="00997BAB"/>
    <w:rsid w:val="009A3672"/>
    <w:rsid w:val="009B266A"/>
    <w:rsid w:val="009B359B"/>
    <w:rsid w:val="009E197D"/>
    <w:rsid w:val="00A00268"/>
    <w:rsid w:val="00A21C29"/>
    <w:rsid w:val="00A2568C"/>
    <w:rsid w:val="00A72AAE"/>
    <w:rsid w:val="00A77B3E"/>
    <w:rsid w:val="00A77F8D"/>
    <w:rsid w:val="00A93481"/>
    <w:rsid w:val="00AB1AFA"/>
    <w:rsid w:val="00AC0288"/>
    <w:rsid w:val="00AD0049"/>
    <w:rsid w:val="00AE519A"/>
    <w:rsid w:val="00AF66B1"/>
    <w:rsid w:val="00B047C6"/>
    <w:rsid w:val="00B14AEF"/>
    <w:rsid w:val="00B26EE9"/>
    <w:rsid w:val="00B35A51"/>
    <w:rsid w:val="00B51AB7"/>
    <w:rsid w:val="00B57E2C"/>
    <w:rsid w:val="00B57F1E"/>
    <w:rsid w:val="00B7665F"/>
    <w:rsid w:val="00B9174B"/>
    <w:rsid w:val="00BA0F6F"/>
    <w:rsid w:val="00BB1747"/>
    <w:rsid w:val="00BC6D6F"/>
    <w:rsid w:val="00BF116A"/>
    <w:rsid w:val="00BF1C8B"/>
    <w:rsid w:val="00BF64BE"/>
    <w:rsid w:val="00C004E4"/>
    <w:rsid w:val="00C33EDE"/>
    <w:rsid w:val="00C83CE3"/>
    <w:rsid w:val="00C853A3"/>
    <w:rsid w:val="00C85EAF"/>
    <w:rsid w:val="00C93031"/>
    <w:rsid w:val="00C97D22"/>
    <w:rsid w:val="00CB2311"/>
    <w:rsid w:val="00CB70EE"/>
    <w:rsid w:val="00CC2B59"/>
    <w:rsid w:val="00CC56B8"/>
    <w:rsid w:val="00CF268D"/>
    <w:rsid w:val="00CF3BA3"/>
    <w:rsid w:val="00D03D0D"/>
    <w:rsid w:val="00D2048F"/>
    <w:rsid w:val="00D36226"/>
    <w:rsid w:val="00D44C40"/>
    <w:rsid w:val="00D5642F"/>
    <w:rsid w:val="00D64EF3"/>
    <w:rsid w:val="00D6680B"/>
    <w:rsid w:val="00D73F47"/>
    <w:rsid w:val="00DA39ED"/>
    <w:rsid w:val="00DA5467"/>
    <w:rsid w:val="00DC5A98"/>
    <w:rsid w:val="00DD1F80"/>
    <w:rsid w:val="00DD3418"/>
    <w:rsid w:val="00DD6AB2"/>
    <w:rsid w:val="00DF62E4"/>
    <w:rsid w:val="00DF6748"/>
    <w:rsid w:val="00E006E5"/>
    <w:rsid w:val="00E358E3"/>
    <w:rsid w:val="00E374B1"/>
    <w:rsid w:val="00E41E17"/>
    <w:rsid w:val="00E55993"/>
    <w:rsid w:val="00E65C0B"/>
    <w:rsid w:val="00E65C22"/>
    <w:rsid w:val="00E74924"/>
    <w:rsid w:val="00E7655E"/>
    <w:rsid w:val="00E85068"/>
    <w:rsid w:val="00E86838"/>
    <w:rsid w:val="00E87866"/>
    <w:rsid w:val="00EB3252"/>
    <w:rsid w:val="00EC180B"/>
    <w:rsid w:val="00EE149F"/>
    <w:rsid w:val="00EE210D"/>
    <w:rsid w:val="00F04C4D"/>
    <w:rsid w:val="00F05BC8"/>
    <w:rsid w:val="00F07F61"/>
    <w:rsid w:val="00F40E30"/>
    <w:rsid w:val="00F414A4"/>
    <w:rsid w:val="00F41CDF"/>
    <w:rsid w:val="00F63544"/>
    <w:rsid w:val="00F64C95"/>
    <w:rsid w:val="00F6649A"/>
    <w:rsid w:val="00F66E7A"/>
    <w:rsid w:val="00F92E85"/>
    <w:rsid w:val="00F97265"/>
    <w:rsid w:val="00FB4F95"/>
    <w:rsid w:val="00FD0B66"/>
    <w:rsid w:val="00FD7730"/>
    <w:rsid w:val="00FE3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color w:val="000000"/>
    </w:rPr>
  </w:style>
  <w:style w:type="paragraph" w:styleId="1">
    <w:name w:val="heading 1"/>
    <w:basedOn w:val="a"/>
    <w:next w:val="a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4">
    <w:name w:val="Subtitle"/>
    <w:basedOn w:val="a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a5">
    <w:name w:val="header"/>
    <w:basedOn w:val="a"/>
    <w:link w:val="a6"/>
    <w:rsid w:val="005E0AB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rsid w:val="005E0AB1"/>
    <w:rPr>
      <w:color w:val="000000"/>
    </w:rPr>
  </w:style>
  <w:style w:type="paragraph" w:styleId="a7">
    <w:name w:val="footer"/>
    <w:basedOn w:val="a"/>
    <w:link w:val="a8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5E0AB1"/>
    <w:rPr>
      <w:color w:val="000000"/>
    </w:rPr>
  </w:style>
  <w:style w:type="paragraph" w:styleId="a9">
    <w:name w:val="TOC Heading"/>
    <w:basedOn w:val="1"/>
    <w:next w:val="a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20">
    <w:name w:val="toc 2"/>
    <w:basedOn w:val="a"/>
    <w:next w:val="a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10">
    <w:name w:val="toc 1"/>
    <w:basedOn w:val="a"/>
    <w:next w:val="a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aa">
    <w:name w:val="Balloon Text"/>
    <w:basedOn w:val="a"/>
    <w:link w:val="ab"/>
    <w:rsid w:val="0027466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ac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ad">
    <w:name w:val="Normal (Web)"/>
    <w:basedOn w:val="a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ae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a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a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af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a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1">
    <w:name w:val="HTML Preformatted"/>
    <w:basedOn w:val="a"/>
    <w:link w:val="HTML2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2">
    <w:name w:val="Стандартный HTML Знак"/>
    <w:link w:val="HTML1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af0">
    <w:name w:val="Emphasis"/>
    <w:uiPriority w:val="20"/>
    <w:qFormat/>
    <w:rsid w:val="00592DDA"/>
    <w:rPr>
      <w:i/>
      <w:iCs/>
    </w:rPr>
  </w:style>
  <w:style w:type="paragraph" w:customStyle="1" w:styleId="11">
    <w:name w:val="Строгий1"/>
    <w:basedOn w:val="a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1">
    <w:name w:val="List Paragraph"/>
    <w:basedOn w:val="a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-1">
    <w:name w:val="Light Shading Accent 1"/>
    <w:basedOn w:val="a1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Grid Accent 3"/>
    <w:basedOn w:val="a1"/>
    <w:uiPriority w:val="62"/>
    <w:rsid w:val="00836F3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HTML Keyboard" w:uiPriority="99"/>
    <w:lsdException w:name="HTML Preformatted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Pr>
      <w:color w:val="000000"/>
    </w:rPr>
  </w:style>
  <w:style w:type="paragraph" w:styleId="1">
    <w:name w:val="heading 1"/>
    <w:basedOn w:val="a"/>
    <w:next w:val="a"/>
    <w:qFormat/>
    <w:rsid w:val="00EF7B96"/>
    <w:pPr>
      <w:spacing w:before="240" w:after="60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2">
    <w:name w:val="heading 2"/>
    <w:basedOn w:val="a"/>
    <w:next w:val="a"/>
    <w:qFormat/>
    <w:rsid w:val="00EF7B96"/>
    <w:pPr>
      <w:spacing w:before="240" w:after="60"/>
      <w:outlineLvl w:val="1"/>
    </w:pPr>
    <w:rPr>
      <w:rFonts w:ascii="Arial" w:eastAsia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EF7B96"/>
    <w:pPr>
      <w:spacing w:before="240" w:after="60"/>
      <w:outlineLvl w:val="2"/>
    </w:pPr>
    <w:rPr>
      <w:rFonts w:ascii="Arial" w:eastAsia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EF7B96"/>
    <w:pPr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EF7B96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EF7B96"/>
    <w:pPr>
      <w:spacing w:before="240" w:after="60"/>
      <w:outlineLvl w:val="5"/>
    </w:pPr>
    <w:rPr>
      <w:b/>
      <w:bCs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qFormat/>
    <w:rsid w:val="00EF7B96"/>
    <w:pPr>
      <w:spacing w:before="240" w:after="6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a4">
    <w:name w:val="Subtitle"/>
    <w:basedOn w:val="a"/>
    <w:qFormat/>
    <w:rsid w:val="00EF7B96"/>
    <w:pPr>
      <w:spacing w:after="60"/>
      <w:jc w:val="center"/>
    </w:pPr>
    <w:rPr>
      <w:rFonts w:ascii="Arial" w:eastAsia="Arial" w:hAnsi="Arial" w:cs="Arial"/>
    </w:rPr>
  </w:style>
  <w:style w:type="paragraph" w:styleId="a5">
    <w:name w:val="header"/>
    <w:basedOn w:val="a"/>
    <w:link w:val="a6"/>
    <w:rsid w:val="005E0AB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link w:val="a5"/>
    <w:rsid w:val="005E0AB1"/>
    <w:rPr>
      <w:color w:val="000000"/>
    </w:rPr>
  </w:style>
  <w:style w:type="paragraph" w:styleId="a7">
    <w:name w:val="footer"/>
    <w:basedOn w:val="a"/>
    <w:link w:val="a8"/>
    <w:uiPriority w:val="99"/>
    <w:rsid w:val="005E0AB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link w:val="a7"/>
    <w:uiPriority w:val="99"/>
    <w:rsid w:val="005E0AB1"/>
    <w:rPr>
      <w:color w:val="000000"/>
    </w:rPr>
  </w:style>
  <w:style w:type="paragraph" w:styleId="a9">
    <w:name w:val="TOC Heading"/>
    <w:basedOn w:val="1"/>
    <w:next w:val="a"/>
    <w:uiPriority w:val="39"/>
    <w:semiHidden/>
    <w:unhideWhenUsed/>
    <w:qFormat/>
    <w:rsid w:val="0027466B"/>
    <w:pPr>
      <w:keepNext/>
      <w:keepLines/>
      <w:spacing w:before="480" w:after="0" w:line="276" w:lineRule="auto"/>
      <w:outlineLvl w:val="9"/>
    </w:pPr>
    <w:rPr>
      <w:rFonts w:ascii="Cambria" w:eastAsia="MS Gothic" w:hAnsi="Cambria" w:cs="Times New Roman"/>
      <w:color w:val="365F91"/>
      <w:sz w:val="28"/>
      <w:szCs w:val="28"/>
      <w:lang w:val="en-US" w:eastAsia="ja-JP"/>
    </w:rPr>
  </w:style>
  <w:style w:type="paragraph" w:styleId="20">
    <w:name w:val="toc 2"/>
    <w:basedOn w:val="a"/>
    <w:next w:val="a"/>
    <w:autoRedefine/>
    <w:uiPriority w:val="39"/>
    <w:unhideWhenUsed/>
    <w:qFormat/>
    <w:rsid w:val="0027466B"/>
    <w:pPr>
      <w:spacing w:after="100" w:line="276" w:lineRule="auto"/>
      <w:ind w:left="22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10">
    <w:name w:val="toc 1"/>
    <w:basedOn w:val="a"/>
    <w:next w:val="a"/>
    <w:autoRedefine/>
    <w:uiPriority w:val="39"/>
    <w:unhideWhenUsed/>
    <w:qFormat/>
    <w:rsid w:val="0027466B"/>
    <w:pPr>
      <w:spacing w:after="100" w:line="276" w:lineRule="auto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27466B"/>
    <w:pPr>
      <w:spacing w:after="100" w:line="276" w:lineRule="auto"/>
      <w:ind w:left="440"/>
    </w:pPr>
    <w:rPr>
      <w:rFonts w:ascii="Calibri" w:eastAsia="MS Mincho" w:hAnsi="Calibri" w:cs="Arial"/>
      <w:color w:val="auto"/>
      <w:sz w:val="22"/>
      <w:szCs w:val="22"/>
      <w:lang w:val="en-US" w:eastAsia="ja-JP"/>
    </w:rPr>
  </w:style>
  <w:style w:type="paragraph" w:styleId="aa">
    <w:name w:val="Balloon Text"/>
    <w:basedOn w:val="a"/>
    <w:link w:val="ab"/>
    <w:rsid w:val="0027466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link w:val="aa"/>
    <w:rsid w:val="0027466B"/>
    <w:rPr>
      <w:rFonts w:ascii="Tahoma" w:hAnsi="Tahoma" w:cs="Tahoma"/>
      <w:color w:val="000000"/>
      <w:sz w:val="16"/>
      <w:szCs w:val="16"/>
      <w:lang w:val="ru-RU" w:eastAsia="ru-RU"/>
    </w:rPr>
  </w:style>
  <w:style w:type="character" w:styleId="ac">
    <w:name w:val="Hyperlink"/>
    <w:uiPriority w:val="99"/>
    <w:unhideWhenUsed/>
    <w:rsid w:val="00AF66B1"/>
    <w:rPr>
      <w:color w:val="0000FF"/>
      <w:u w:val="single"/>
    </w:rPr>
  </w:style>
  <w:style w:type="character" w:customStyle="1" w:styleId="apple-converted-space">
    <w:name w:val="apple-converted-space"/>
    <w:rsid w:val="00F6649A"/>
  </w:style>
  <w:style w:type="paragraph" w:styleId="ad">
    <w:name w:val="Normal (Web)"/>
    <w:basedOn w:val="a"/>
    <w:uiPriority w:val="99"/>
    <w:unhideWhenUsed/>
    <w:rsid w:val="00F6649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styleId="ae">
    <w:name w:val="Strong"/>
    <w:uiPriority w:val="22"/>
    <w:qFormat/>
    <w:rsid w:val="00435FB3"/>
    <w:rPr>
      <w:b/>
      <w:bCs/>
    </w:rPr>
  </w:style>
  <w:style w:type="character" w:customStyle="1" w:styleId="FontStyle15">
    <w:name w:val="Font Style15"/>
    <w:uiPriority w:val="99"/>
    <w:rsid w:val="003A3522"/>
    <w:rPr>
      <w:rFonts w:ascii="Times New Roman" w:hAnsi="Times New Roman" w:cs="Times New Roman" w:hint="default"/>
      <w:sz w:val="20"/>
      <w:szCs w:val="20"/>
    </w:rPr>
  </w:style>
  <w:style w:type="paragraph" w:customStyle="1" w:styleId="Style4">
    <w:name w:val="Style4"/>
    <w:basedOn w:val="a"/>
    <w:uiPriority w:val="99"/>
    <w:rsid w:val="003A3522"/>
    <w:pPr>
      <w:widowControl w:val="0"/>
      <w:autoSpaceDE w:val="0"/>
      <w:autoSpaceDN w:val="0"/>
      <w:adjustRightInd w:val="0"/>
      <w:spacing w:line="278" w:lineRule="exact"/>
      <w:ind w:firstLine="562"/>
      <w:jc w:val="both"/>
    </w:pPr>
    <w:rPr>
      <w:color w:val="auto"/>
      <w:sz w:val="24"/>
      <w:szCs w:val="24"/>
    </w:rPr>
  </w:style>
  <w:style w:type="paragraph" w:customStyle="1" w:styleId="pic">
    <w:name w:val="pic"/>
    <w:basedOn w:val="a"/>
    <w:rsid w:val="009B266A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mw-headline">
    <w:name w:val="mw-headline"/>
    <w:rsid w:val="00817E42"/>
  </w:style>
  <w:style w:type="character" w:customStyle="1" w:styleId="FontStyle18">
    <w:name w:val="Font Style18"/>
    <w:uiPriority w:val="99"/>
    <w:rsid w:val="0034534F"/>
    <w:rPr>
      <w:rFonts w:ascii="Times New Roman" w:hAnsi="Times New Roman" w:cs="Times New Roman"/>
      <w:b/>
      <w:bCs/>
      <w:sz w:val="20"/>
      <w:szCs w:val="20"/>
    </w:rPr>
  </w:style>
  <w:style w:type="character" w:styleId="af">
    <w:name w:val="FollowedHyperlink"/>
    <w:rsid w:val="00080882"/>
    <w:rPr>
      <w:color w:val="800080"/>
      <w:u w:val="single"/>
    </w:rPr>
  </w:style>
  <w:style w:type="character" w:customStyle="1" w:styleId="notetitle">
    <w:name w:val="notetitle"/>
    <w:rsid w:val="00997BAB"/>
  </w:style>
  <w:style w:type="character" w:customStyle="1" w:styleId="stamp-fileinfo">
    <w:name w:val="stamp-fileinfo"/>
    <w:rsid w:val="008130C6"/>
  </w:style>
  <w:style w:type="character" w:styleId="HTML">
    <w:name w:val="HTML Keyboard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character" w:styleId="HTML0">
    <w:name w:val="HTML Code"/>
    <w:uiPriority w:val="99"/>
    <w:unhideWhenUsed/>
    <w:rsid w:val="008130C6"/>
    <w:rPr>
      <w:rFonts w:ascii="Courier New" w:eastAsia="Times New Roman" w:hAnsi="Courier New" w:cs="Courier New"/>
      <w:sz w:val="20"/>
      <w:szCs w:val="20"/>
    </w:rPr>
  </w:style>
  <w:style w:type="paragraph" w:customStyle="1" w:styleId="note">
    <w:name w:val="note"/>
    <w:basedOn w:val="a"/>
    <w:rsid w:val="008130C6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customStyle="1" w:styleId="shortdesc">
    <w:name w:val="shortdesc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character" w:customStyle="1" w:styleId="ph">
    <w:name w:val="ph"/>
    <w:rsid w:val="003C707B"/>
  </w:style>
  <w:style w:type="paragraph" w:customStyle="1" w:styleId="p">
    <w:name w:val="p"/>
    <w:basedOn w:val="a"/>
    <w:rsid w:val="003C707B"/>
    <w:pPr>
      <w:spacing w:before="100" w:beforeAutospacing="1" w:after="100" w:afterAutospacing="1"/>
    </w:pPr>
    <w:rPr>
      <w:color w:val="auto"/>
      <w:sz w:val="24"/>
      <w:szCs w:val="24"/>
      <w:lang w:val="en-AU" w:eastAsia="en-AU"/>
    </w:rPr>
  </w:style>
  <w:style w:type="paragraph" w:styleId="HTML1">
    <w:name w:val="HTML Preformatted"/>
    <w:basedOn w:val="a"/>
    <w:link w:val="HTML2"/>
    <w:uiPriority w:val="99"/>
    <w:unhideWhenUsed/>
    <w:rsid w:val="00437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lang w:val="en-AU" w:eastAsia="en-AU"/>
    </w:rPr>
  </w:style>
  <w:style w:type="character" w:customStyle="1" w:styleId="HTML2">
    <w:name w:val="Стандартный HTML Знак"/>
    <w:link w:val="HTML1"/>
    <w:uiPriority w:val="99"/>
    <w:rsid w:val="004373DE"/>
    <w:rPr>
      <w:rFonts w:ascii="Courier New" w:hAnsi="Courier New" w:cs="Courier New"/>
    </w:rPr>
  </w:style>
  <w:style w:type="character" w:customStyle="1" w:styleId="hps">
    <w:name w:val="hps"/>
    <w:rsid w:val="00026A0B"/>
  </w:style>
  <w:style w:type="character" w:styleId="af0">
    <w:name w:val="Emphasis"/>
    <w:uiPriority w:val="20"/>
    <w:qFormat/>
    <w:rsid w:val="00592DDA"/>
    <w:rPr>
      <w:i/>
      <w:iCs/>
    </w:rPr>
  </w:style>
  <w:style w:type="paragraph" w:customStyle="1" w:styleId="11">
    <w:name w:val="Строгий1"/>
    <w:basedOn w:val="a"/>
    <w:rsid w:val="000379B3"/>
    <w:pPr>
      <w:spacing w:before="100" w:beforeAutospacing="1" w:after="100" w:afterAutospacing="1"/>
    </w:pPr>
    <w:rPr>
      <w:color w:val="auto"/>
      <w:sz w:val="24"/>
      <w:szCs w:val="24"/>
    </w:rPr>
  </w:style>
  <w:style w:type="paragraph" w:styleId="af1">
    <w:name w:val="List Paragraph"/>
    <w:basedOn w:val="a"/>
    <w:uiPriority w:val="34"/>
    <w:qFormat/>
    <w:rsid w:val="008114A4"/>
    <w:pPr>
      <w:spacing w:after="200" w:line="276" w:lineRule="auto"/>
      <w:ind w:left="720"/>
      <w:contextualSpacing/>
    </w:pPr>
    <w:rPr>
      <w:rFonts w:ascii="Calibri" w:eastAsia="Calibri" w:hAnsi="Calibri"/>
      <w:color w:val="auto"/>
      <w:sz w:val="22"/>
      <w:szCs w:val="22"/>
      <w:lang w:eastAsia="en-US"/>
    </w:rPr>
  </w:style>
  <w:style w:type="table" w:styleId="-1">
    <w:name w:val="Light Shading Accent 1"/>
    <w:basedOn w:val="a1"/>
    <w:uiPriority w:val="60"/>
    <w:rsid w:val="00836F36"/>
    <w:rPr>
      <w:rFonts w:asciiTheme="minorHAnsi" w:eastAsiaTheme="minorHAnsi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3">
    <w:name w:val="Light Grid Accent 3"/>
    <w:basedOn w:val="a1"/>
    <w:uiPriority w:val="62"/>
    <w:rsid w:val="00836F36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23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8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80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5328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203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9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82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903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784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19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31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085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1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7309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7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9313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0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1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88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5593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515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0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29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73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8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6272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9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7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380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0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57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1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7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3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54543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27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7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1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171975">
              <w:marLeft w:val="0"/>
              <w:marRight w:val="0"/>
              <w:marTop w:val="135"/>
              <w:marBottom w:val="1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45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2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37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430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93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12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1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550600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6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5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81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9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27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0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865711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4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099586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51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21605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44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05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6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33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81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744778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9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00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56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288702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66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7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14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502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9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58111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3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74299">
          <w:blockQuote w:val="1"/>
          <w:marLeft w:val="150"/>
          <w:marRight w:val="0"/>
          <w:marTop w:val="150"/>
          <w:marBottom w:val="300"/>
          <w:divBdr>
            <w:top w:val="none" w:sz="0" w:space="0" w:color="auto"/>
            <w:left w:val="single" w:sz="12" w:space="15" w:color="DEDEDE"/>
            <w:bottom w:val="none" w:sz="0" w:space="0" w:color="auto"/>
            <w:right w:val="none" w:sz="0" w:space="0" w:color="auto"/>
          </w:divBdr>
        </w:div>
      </w:divsChild>
    </w:div>
    <w:div w:id="74464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1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24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4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851400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70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22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52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291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6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982031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68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63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674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3724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374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84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7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4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6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99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3249">
              <w:marLeft w:val="0"/>
              <w:marRight w:val="0"/>
              <w:marTop w:val="135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0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5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6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95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41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03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://ru.wikipedia.org/wiki/%D0%90%D1%83%D1%82%D0%B5%D0%BD%D1%82%D0%B8%D1%84%D0%B8%D0%BA%D0%B0%D1%86%D0%B8%D1%8F" TargetMode="External"/><Relationship Id="rId26" Type="http://schemas.openxmlformats.org/officeDocument/2006/relationships/image" Target="media/image13.jpg"/><Relationship Id="rId21" Type="http://schemas.openxmlformats.org/officeDocument/2006/relationships/image" Target="media/image8.jpg"/><Relationship Id="rId34" Type="http://schemas.openxmlformats.org/officeDocument/2006/relationships/hyperlink" Target="http://www.springsource.org/documentation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ru.wikipedia.org/wiki/API" TargetMode="External"/><Relationship Id="rId25" Type="http://schemas.openxmlformats.org/officeDocument/2006/relationships/image" Target="media/image12.jpg"/><Relationship Id="rId33" Type="http://schemas.openxmlformats.org/officeDocument/2006/relationships/hyperlink" Target="http://www.objectdb.com/api/java/jpa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ru.wikipedia.org/wiki/%D0%A2%D1%80%D0%B0%D0%BD%D0%B7%D0%B0%D0%BA%D1%86%D0%B8%D1%8F_(%D0%B8%D0%BD%D1%84%D0%BE%D1%80%D0%BC%D0%B0%D1%82%D0%B8%D0%BA%D0%B0)" TargetMode="External"/><Relationship Id="rId20" Type="http://schemas.openxmlformats.org/officeDocument/2006/relationships/image" Target="media/image7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1.jpg"/><Relationship Id="rId32" Type="http://schemas.openxmlformats.org/officeDocument/2006/relationships/hyperlink" Target="http://www.mysql.com/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://ru.wikipedia.org/wiki/Inversion_of_Control" TargetMode="External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://ru.wikipedia.org/wiki/%D0%90%D0%B2%D1%82%D0%BE%D1%80%D0%B8%D0%B7%D0%B0%D1%86%D0%B8%D1%8F" TargetMode="External"/><Relationship Id="rId31" Type="http://schemas.openxmlformats.org/officeDocument/2006/relationships/image" Target="media/image18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eg"/><Relationship Id="rId35" Type="http://schemas.openxmlformats.org/officeDocument/2006/relationships/hyperlink" Target="http://startandroid.ru/uroki/vse-uroki-spiskom.html" TargetMode="Externa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6102D2-0D79-48DC-8773-E83D292D09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</TotalTime>
  <Pages>37</Pages>
  <Words>5633</Words>
  <Characters>32110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37668</CharactersWithSpaces>
  <SharedDoc>false</SharedDoc>
  <HLinks>
    <vt:vector size="168" baseType="variant">
      <vt:variant>
        <vt:i4>6881334</vt:i4>
      </vt:variant>
      <vt:variant>
        <vt:i4>90</vt:i4>
      </vt:variant>
      <vt:variant>
        <vt:i4>0</vt:i4>
      </vt:variant>
      <vt:variant>
        <vt:i4>5</vt:i4>
      </vt:variant>
      <vt:variant>
        <vt:lpwstr>http://startandroid.ru/uroki/vse-uroki-spiskom.html</vt:lpwstr>
      </vt:variant>
      <vt:variant>
        <vt:lpwstr/>
      </vt:variant>
      <vt:variant>
        <vt:i4>4325458</vt:i4>
      </vt:variant>
      <vt:variant>
        <vt:i4>87</vt:i4>
      </vt:variant>
      <vt:variant>
        <vt:i4>0</vt:i4>
      </vt:variant>
      <vt:variant>
        <vt:i4>5</vt:i4>
      </vt:variant>
      <vt:variant>
        <vt:lpwstr>http://www.springsource.org/documentation</vt:lpwstr>
      </vt:variant>
      <vt:variant>
        <vt:lpwstr/>
      </vt:variant>
      <vt:variant>
        <vt:i4>6225946</vt:i4>
      </vt:variant>
      <vt:variant>
        <vt:i4>84</vt:i4>
      </vt:variant>
      <vt:variant>
        <vt:i4>0</vt:i4>
      </vt:variant>
      <vt:variant>
        <vt:i4>5</vt:i4>
      </vt:variant>
      <vt:variant>
        <vt:lpwstr>http://www.hibernate.org/</vt:lpwstr>
      </vt:variant>
      <vt:variant>
        <vt:lpwstr/>
      </vt:variant>
      <vt:variant>
        <vt:i4>3670086</vt:i4>
      </vt:variant>
      <vt:variant>
        <vt:i4>81</vt:i4>
      </vt:variant>
      <vt:variant>
        <vt:i4>0</vt:i4>
      </vt:variant>
      <vt:variant>
        <vt:i4>5</vt:i4>
      </vt:variant>
      <vt:variant>
        <vt:lpwstr>http://ru.wikipedia.org/wiki/Spring_Security</vt:lpwstr>
      </vt:variant>
      <vt:variant>
        <vt:lpwstr/>
      </vt:variant>
      <vt:variant>
        <vt:i4>2359355</vt:i4>
      </vt:variant>
      <vt:variant>
        <vt:i4>78</vt:i4>
      </vt:variant>
      <vt:variant>
        <vt:i4>0</vt:i4>
      </vt:variant>
      <vt:variant>
        <vt:i4>5</vt:i4>
      </vt:variant>
      <vt:variant>
        <vt:lpwstr>http://ru.wikipedia.org/wiki/%D0%90%D0%B2%D1%82%D0%BE%D1%80%D0%B8%D0%B7%D0%B0%D1%86%D0%B8%D1%8F</vt:lpwstr>
      </vt:variant>
      <vt:variant>
        <vt:lpwstr/>
      </vt:variant>
      <vt:variant>
        <vt:i4>5439511</vt:i4>
      </vt:variant>
      <vt:variant>
        <vt:i4>75</vt:i4>
      </vt:variant>
      <vt:variant>
        <vt:i4>0</vt:i4>
      </vt:variant>
      <vt:variant>
        <vt:i4>5</vt:i4>
      </vt:variant>
      <vt:variant>
        <vt:lpwstr>http://ru.wikipedia.org/wiki/%D0%90%D1%83%D1%82%D0%B5%D0%BD%D1%82%D0%B8%D1%84%D0%B8%D0%BA%D0%B0%D1%86%D0%B8%D1%8F</vt:lpwstr>
      </vt:variant>
      <vt:variant>
        <vt:lpwstr/>
      </vt:variant>
      <vt:variant>
        <vt:i4>94</vt:i4>
      </vt:variant>
      <vt:variant>
        <vt:i4>72</vt:i4>
      </vt:variant>
      <vt:variant>
        <vt:i4>0</vt:i4>
      </vt:variant>
      <vt:variant>
        <vt:i4>5</vt:i4>
      </vt:variant>
      <vt:variant>
        <vt:lpwstr>http://ru.wikipedia.org/wiki/API</vt:lpwstr>
      </vt:variant>
      <vt:variant>
        <vt:lpwstr/>
      </vt:variant>
      <vt:variant>
        <vt:i4>655402</vt:i4>
      </vt:variant>
      <vt:variant>
        <vt:i4>69</vt:i4>
      </vt:variant>
      <vt:variant>
        <vt:i4>0</vt:i4>
      </vt:variant>
      <vt:variant>
        <vt:i4>5</vt:i4>
      </vt:variant>
      <vt:variant>
        <vt:lpwstr>http://ru.wikipedia.org/wiki/%D0%A2%D1%80%D0%B0%D0%BD%D0%B7%D0%B0%D0%BA%D1%86%D0%B8%D1%8F_(%D0%B8%D0%BD%D1%84%D0%BE%D1%80%D0%BC%D0%B0%D1%82%D0%B8%D0%BA%D0%B0)</vt:lpwstr>
      </vt:variant>
      <vt:variant>
        <vt:lpwstr/>
      </vt:variant>
      <vt:variant>
        <vt:i4>655452</vt:i4>
      </vt:variant>
      <vt:variant>
        <vt:i4>66</vt:i4>
      </vt:variant>
      <vt:variant>
        <vt:i4>0</vt:i4>
      </vt:variant>
      <vt:variant>
        <vt:i4>5</vt:i4>
      </vt:variant>
      <vt:variant>
        <vt:lpwstr>http://ru.wikipedia.org/wiki/ORM</vt:lpwstr>
      </vt:variant>
      <vt:variant>
        <vt:lpwstr/>
      </vt:variant>
      <vt:variant>
        <vt:i4>74</vt:i4>
      </vt:variant>
      <vt:variant>
        <vt:i4>63</vt:i4>
      </vt:variant>
      <vt:variant>
        <vt:i4>0</vt:i4>
      </vt:variant>
      <vt:variant>
        <vt:i4>5</vt:i4>
      </vt:variant>
      <vt:variant>
        <vt:lpwstr>http://ru.wikipedia.org/wiki/JDBC</vt:lpwstr>
      </vt:variant>
      <vt:variant>
        <vt:lpwstr/>
      </vt:variant>
      <vt:variant>
        <vt:i4>8126572</vt:i4>
      </vt:variant>
      <vt:variant>
        <vt:i4>60</vt:i4>
      </vt:variant>
      <vt:variant>
        <vt:i4>0</vt:i4>
      </vt:variant>
      <vt:variant>
        <vt:i4>5</vt:i4>
      </vt:variant>
      <vt:variant>
        <vt:lpwstr>http://ru.wikipedia.org/wiki/%D0%A1%D0%A3%D0%A0%D0%91%D0%94</vt:lpwstr>
      </vt:variant>
      <vt:variant>
        <vt:lpwstr/>
      </vt:variant>
      <vt:variant>
        <vt:i4>2490495</vt:i4>
      </vt:variant>
      <vt:variant>
        <vt:i4>57</vt:i4>
      </vt:variant>
      <vt:variant>
        <vt:i4>0</vt:i4>
      </vt:variant>
      <vt:variant>
        <vt:i4>5</vt:i4>
      </vt:variant>
      <vt:variant>
        <vt:lpwstr>http://ru.wikipedia.org/wiki/Inversion_of_Control</vt:lpwstr>
      </vt:variant>
      <vt:variant>
        <vt:lpwstr/>
      </vt:variant>
      <vt:variant>
        <vt:i4>1310799</vt:i4>
      </vt:variant>
      <vt:variant>
        <vt:i4>54</vt:i4>
      </vt:variant>
      <vt:variant>
        <vt:i4>0</vt:i4>
      </vt:variant>
      <vt:variant>
        <vt:i4>5</vt:i4>
      </vt:variant>
      <vt:variant>
        <vt:lpwstr>http://ru.wikipedia.org/wiki/Java</vt:lpwstr>
      </vt:variant>
      <vt:variant>
        <vt:lpwstr/>
      </vt:variant>
      <vt:variant>
        <vt:i4>393307</vt:i4>
      </vt:variant>
      <vt:variant>
        <vt:i4>51</vt:i4>
      </vt:variant>
      <vt:variant>
        <vt:i4>0</vt:i4>
      </vt:variant>
      <vt:variant>
        <vt:i4>5</vt:i4>
      </vt:variant>
      <vt:variant>
        <vt:lpwstr>http://ru.wikipedia.org/wiki/Android</vt:lpwstr>
      </vt:variant>
      <vt:variant>
        <vt:lpwstr/>
      </vt:variant>
      <vt:variant>
        <vt:i4>7798797</vt:i4>
      </vt:variant>
      <vt:variant>
        <vt:i4>48</vt:i4>
      </vt:variant>
      <vt:variant>
        <vt:i4>0</vt:i4>
      </vt:variant>
      <vt:variant>
        <vt:i4>5</vt:i4>
      </vt:variant>
      <vt:variant>
        <vt:lpwstr>http://ru.wikipedia.org/wiki/Windows_Phone</vt:lpwstr>
      </vt:variant>
      <vt:variant>
        <vt:lpwstr/>
      </vt:variant>
      <vt:variant>
        <vt:i4>6684674</vt:i4>
      </vt:variant>
      <vt:variant>
        <vt:i4>45</vt:i4>
      </vt:variant>
      <vt:variant>
        <vt:i4>0</vt:i4>
      </vt:variant>
      <vt:variant>
        <vt:i4>5</vt:i4>
      </vt:variant>
      <vt:variant>
        <vt:lpwstr>http://ru.wikipedia.org/wiki/Apple_iOS</vt:lpwstr>
      </vt:variant>
      <vt:variant>
        <vt:lpwstr/>
      </vt:variant>
      <vt:variant>
        <vt:i4>1441854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_Toc326322922</vt:lpwstr>
      </vt:variant>
      <vt:variant>
        <vt:i4>1441854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_Toc326322921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_Toc326322919</vt:lpwstr>
      </vt:variant>
      <vt:variant>
        <vt:i4>1376318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_Toc326322917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_Toc326322916</vt:lpwstr>
      </vt:variant>
      <vt:variant>
        <vt:i4>1376318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_Toc326322915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_Toc326322914</vt:lpwstr>
      </vt:variant>
      <vt:variant>
        <vt:i4>1376318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_Toc326322913</vt:lpwstr>
      </vt:variant>
      <vt:variant>
        <vt:i4>1376318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_Toc326322912</vt:lpwstr>
      </vt:variant>
      <vt:variant>
        <vt:i4>1376318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_Toc326322911</vt:lpwstr>
      </vt:variant>
      <vt:variant>
        <vt:i4>1376318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_Toc326322910</vt:lpwstr>
      </vt:variant>
      <vt:variant>
        <vt:i4>1310782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_Toc326322909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Alexandra Oshmyanskaya</dc:creator>
  <cp:lastModifiedBy>Svetlana.Voyteh</cp:lastModifiedBy>
  <cp:revision>57</cp:revision>
  <cp:lastPrinted>2012-06-01T11:15:00Z</cp:lastPrinted>
  <dcterms:created xsi:type="dcterms:W3CDTF">2013-05-26T16:42:00Z</dcterms:created>
  <dcterms:modified xsi:type="dcterms:W3CDTF">2013-05-27T00:13:00Z</dcterms:modified>
</cp:coreProperties>
</file>